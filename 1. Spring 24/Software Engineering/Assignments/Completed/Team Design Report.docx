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75"/>
        <w:ind w:left="0" w:right="854"/>
        <w:jc w:val="center"/>
        <w:rPr>
          <w:rFonts w:hint="default"/>
          <w:lang w:val="en-US"/>
        </w:rPr>
      </w:pPr>
      <w:r>
        <w:t>Team</w:t>
      </w:r>
      <w:r>
        <w:rPr>
          <w:spacing w:val="-3"/>
        </w:rPr>
        <w:t xml:space="preserve"> </w:t>
      </w:r>
      <w:r>
        <w:t>D</w:t>
      </w:r>
      <w:r>
        <w:rPr>
          <w:rFonts w:hint="default"/>
          <w:lang w:val="en-US"/>
        </w:rPr>
        <w:t>esign Report</w:t>
      </w:r>
    </w:p>
    <w:p>
      <w:pPr>
        <w:pStyle w:val="6"/>
        <w:spacing w:before="168"/>
        <w:ind w:right="852"/>
        <w:jc w:val="center"/>
        <w:rPr>
          <w:rFonts w:hint="default"/>
          <w:lang w:val="en-US"/>
        </w:rPr>
      </w:pPr>
      <w:r>
        <w:rPr>
          <w:rFonts w:hint="default"/>
          <w:spacing w:val="-2"/>
          <w:lang w:val="en-US"/>
        </w:rPr>
        <w:t>Group - I</w:t>
      </w:r>
    </w:p>
    <w:p>
      <w:pPr>
        <w:spacing w:before="164"/>
        <w:ind w:left="197" w:right="852" w:firstLine="0"/>
        <w:jc w:val="center"/>
        <w:rPr>
          <w:b/>
          <w:sz w:val="24"/>
        </w:rPr>
      </w:pPr>
      <w:r>
        <w:rPr>
          <w:b/>
          <w:sz w:val="24"/>
        </w:rPr>
        <w:t>STUDENT</w:t>
      </w:r>
      <w:r>
        <w:rPr>
          <w:b/>
          <w:spacing w:val="-11"/>
          <w:sz w:val="24"/>
        </w:rPr>
        <w:t xml:space="preserve"> </w:t>
      </w:r>
      <w:r>
        <w:rPr>
          <w:b/>
          <w:sz w:val="24"/>
        </w:rPr>
        <w:t>ASSIST</w:t>
      </w:r>
      <w:r>
        <w:rPr>
          <w:b/>
          <w:spacing w:val="-11"/>
          <w:sz w:val="24"/>
        </w:rPr>
        <w:t xml:space="preserve"> </w:t>
      </w:r>
      <w:r>
        <w:rPr>
          <w:b/>
          <w:spacing w:val="-5"/>
          <w:sz w:val="24"/>
        </w:rPr>
        <w:t>APP</w:t>
      </w:r>
    </w:p>
    <w:p>
      <w:pPr>
        <w:pStyle w:val="6"/>
        <w:rPr>
          <w:b/>
          <w:sz w:val="26"/>
        </w:rPr>
      </w:pPr>
    </w:p>
    <w:p>
      <w:pPr>
        <w:pStyle w:val="6"/>
        <w:spacing w:before="29"/>
        <w:rPr>
          <w:b/>
          <w:sz w:val="26"/>
        </w:rPr>
      </w:pPr>
    </w:p>
    <w:p>
      <w:pPr>
        <w:spacing w:before="0"/>
        <w:ind w:left="1108" w:right="0" w:firstLine="0"/>
        <w:jc w:val="left"/>
        <w:rPr>
          <w:sz w:val="26"/>
        </w:rPr>
      </w:pPr>
      <w:r>
        <w:rPr>
          <w:sz w:val="26"/>
        </w:rPr>
        <w:t>Team</w:t>
      </w:r>
      <w:r>
        <w:rPr>
          <w:spacing w:val="-4"/>
          <w:sz w:val="26"/>
        </w:rPr>
        <w:t xml:space="preserve"> </w:t>
      </w:r>
      <w:r>
        <w:rPr>
          <w:spacing w:val="-2"/>
          <w:sz w:val="26"/>
        </w:rPr>
        <w:t>members:</w:t>
      </w:r>
    </w:p>
    <w:p>
      <w:pPr>
        <w:pStyle w:val="6"/>
        <w:spacing w:before="76"/>
        <w:rPr>
          <w:sz w:val="20"/>
        </w:rPr>
      </w:pPr>
    </w:p>
    <w:tbl>
      <w:tblPr>
        <w:tblStyle w:val="5"/>
        <w:tblW w:w="0" w:type="auto"/>
        <w:tblInd w:w="1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0"/>
        <w:gridCol w:w="4269"/>
        <w:gridCol w:w="18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770" w:type="dxa"/>
          </w:tcPr>
          <w:p>
            <w:pPr>
              <w:pStyle w:val="9"/>
              <w:spacing w:before="53"/>
              <w:ind w:left="67" w:right="101"/>
              <w:jc w:val="center"/>
              <w:rPr>
                <w:b/>
                <w:sz w:val="22"/>
              </w:rPr>
            </w:pPr>
            <w:r>
              <w:rPr>
                <w:b/>
                <w:spacing w:val="-4"/>
                <w:sz w:val="22"/>
              </w:rPr>
              <w:t>S.NO</w:t>
            </w:r>
          </w:p>
        </w:tc>
        <w:tc>
          <w:tcPr>
            <w:tcW w:w="4269" w:type="dxa"/>
          </w:tcPr>
          <w:p>
            <w:pPr>
              <w:pStyle w:val="9"/>
              <w:spacing w:before="53"/>
              <w:ind w:left="108"/>
              <w:rPr>
                <w:b/>
                <w:sz w:val="22"/>
              </w:rPr>
            </w:pPr>
            <w:r>
              <w:rPr>
                <w:b/>
                <w:sz w:val="22"/>
              </w:rPr>
              <w:t>NAME</w:t>
            </w:r>
            <w:r>
              <w:rPr>
                <w:b/>
                <w:spacing w:val="-2"/>
                <w:sz w:val="22"/>
              </w:rPr>
              <w:t xml:space="preserve"> </w:t>
            </w:r>
            <w:r>
              <w:rPr>
                <w:b/>
                <w:sz w:val="22"/>
              </w:rPr>
              <w:t>OF THE</w:t>
            </w:r>
            <w:r>
              <w:rPr>
                <w:b/>
                <w:spacing w:val="-1"/>
                <w:sz w:val="22"/>
              </w:rPr>
              <w:t xml:space="preserve"> </w:t>
            </w:r>
            <w:r>
              <w:rPr>
                <w:b/>
                <w:spacing w:val="-2"/>
                <w:sz w:val="22"/>
              </w:rPr>
              <w:t>STUDENT</w:t>
            </w:r>
          </w:p>
        </w:tc>
        <w:tc>
          <w:tcPr>
            <w:tcW w:w="1891" w:type="dxa"/>
          </w:tcPr>
          <w:p>
            <w:pPr>
              <w:pStyle w:val="9"/>
              <w:spacing w:before="53"/>
              <w:ind w:left="105"/>
              <w:rPr>
                <w:b/>
                <w:sz w:val="22"/>
              </w:rPr>
            </w:pPr>
            <w:r>
              <w:rPr>
                <w:b/>
                <w:spacing w:val="-4"/>
                <w:sz w:val="22"/>
              </w:rPr>
              <w:t>CWID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770" w:type="dxa"/>
          </w:tcPr>
          <w:p>
            <w:pPr>
              <w:pStyle w:val="9"/>
              <w:ind w:right="101"/>
              <w:jc w:val="center"/>
              <w:rPr>
                <w:sz w:val="22"/>
              </w:rPr>
            </w:pPr>
            <w:r>
              <w:rPr>
                <w:spacing w:val="-10"/>
                <w:sz w:val="22"/>
              </w:rPr>
              <w:t>1</w:t>
            </w:r>
          </w:p>
        </w:tc>
        <w:tc>
          <w:tcPr>
            <w:tcW w:w="4269" w:type="dxa"/>
          </w:tcPr>
          <w:p>
            <w:pPr>
              <w:pStyle w:val="9"/>
              <w:ind w:left="106"/>
              <w:rPr>
                <w:rFonts w:hint="default"/>
                <w:sz w:val="22"/>
                <w:lang w:val="en-US"/>
              </w:rPr>
            </w:pPr>
            <w:bookmarkStart w:id="0" w:name="_GoBack"/>
            <w:bookmarkEnd w:id="0"/>
          </w:p>
        </w:tc>
        <w:tc>
          <w:tcPr>
            <w:tcW w:w="1891" w:type="dxa"/>
          </w:tcPr>
          <w:p>
            <w:pPr>
              <w:pStyle w:val="9"/>
              <w:ind w:left="107"/>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770" w:type="dxa"/>
          </w:tcPr>
          <w:p>
            <w:pPr>
              <w:pStyle w:val="9"/>
              <w:ind w:right="101"/>
              <w:jc w:val="center"/>
              <w:rPr>
                <w:sz w:val="22"/>
              </w:rPr>
            </w:pPr>
            <w:r>
              <w:rPr>
                <w:spacing w:val="-10"/>
                <w:sz w:val="22"/>
              </w:rPr>
              <w:t>2</w:t>
            </w:r>
          </w:p>
        </w:tc>
        <w:tc>
          <w:tcPr>
            <w:tcW w:w="4269" w:type="dxa"/>
          </w:tcPr>
          <w:p>
            <w:pPr>
              <w:pStyle w:val="9"/>
              <w:ind w:left="106"/>
              <w:rPr>
                <w:sz w:val="22"/>
              </w:rPr>
            </w:pPr>
          </w:p>
        </w:tc>
        <w:tc>
          <w:tcPr>
            <w:tcW w:w="1891" w:type="dxa"/>
          </w:tcPr>
          <w:p>
            <w:pPr>
              <w:pStyle w:val="9"/>
              <w:ind w:left="102"/>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770" w:type="dxa"/>
          </w:tcPr>
          <w:p>
            <w:pPr>
              <w:pStyle w:val="9"/>
              <w:ind w:right="101"/>
              <w:jc w:val="center"/>
              <w:rPr>
                <w:rFonts w:hint="default"/>
                <w:spacing w:val="-10"/>
                <w:sz w:val="22"/>
                <w:lang w:val="en-US"/>
              </w:rPr>
            </w:pPr>
            <w:r>
              <w:rPr>
                <w:rFonts w:hint="default"/>
                <w:spacing w:val="-10"/>
                <w:sz w:val="22"/>
                <w:lang w:val="en-US"/>
              </w:rPr>
              <w:t>3</w:t>
            </w:r>
          </w:p>
        </w:tc>
        <w:tc>
          <w:tcPr>
            <w:tcW w:w="4269" w:type="dxa"/>
          </w:tcPr>
          <w:p>
            <w:pPr>
              <w:pStyle w:val="9"/>
              <w:ind w:left="106"/>
              <w:rPr>
                <w:sz w:val="22"/>
              </w:rPr>
            </w:pPr>
          </w:p>
        </w:tc>
        <w:tc>
          <w:tcPr>
            <w:tcW w:w="1891" w:type="dxa"/>
          </w:tcPr>
          <w:p>
            <w:pPr>
              <w:pStyle w:val="9"/>
              <w:ind w:left="102"/>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trPr>
        <w:tc>
          <w:tcPr>
            <w:tcW w:w="770" w:type="dxa"/>
          </w:tcPr>
          <w:p>
            <w:pPr>
              <w:pStyle w:val="9"/>
              <w:ind w:right="101"/>
              <w:jc w:val="center"/>
              <w:rPr>
                <w:rFonts w:hint="default"/>
                <w:spacing w:val="-10"/>
                <w:sz w:val="22"/>
                <w:lang w:val="en-US"/>
              </w:rPr>
            </w:pPr>
            <w:r>
              <w:rPr>
                <w:rFonts w:hint="default"/>
                <w:spacing w:val="-10"/>
                <w:sz w:val="22"/>
                <w:lang w:val="en-US"/>
              </w:rPr>
              <w:t>4</w:t>
            </w:r>
          </w:p>
        </w:tc>
        <w:tc>
          <w:tcPr>
            <w:tcW w:w="4269" w:type="dxa"/>
          </w:tcPr>
          <w:p>
            <w:pPr>
              <w:pStyle w:val="9"/>
              <w:ind w:left="106"/>
              <w:rPr>
                <w:sz w:val="22"/>
              </w:rPr>
            </w:pPr>
          </w:p>
        </w:tc>
        <w:tc>
          <w:tcPr>
            <w:tcW w:w="1891" w:type="dxa"/>
          </w:tcPr>
          <w:p>
            <w:pPr>
              <w:pStyle w:val="9"/>
              <w:ind w:left="102"/>
              <w:rPr>
                <w:sz w:val="22"/>
              </w:rPr>
            </w:pPr>
          </w:p>
        </w:tc>
      </w:tr>
    </w:tbl>
    <w:p>
      <w:pPr>
        <w:pStyle w:val="6"/>
        <w:spacing w:before="176"/>
        <w:rPr>
          <w:sz w:val="26"/>
        </w:rPr>
      </w:pPr>
    </w:p>
    <w:p>
      <w:pPr>
        <w:spacing w:before="1"/>
        <w:ind w:left="1238" w:right="0" w:firstLine="0"/>
        <w:jc w:val="left"/>
        <w:rPr>
          <w:b/>
          <w:sz w:val="22"/>
        </w:rPr>
      </w:pPr>
      <w:r>
        <w:rPr>
          <w:sz w:val="26"/>
        </w:rPr>
        <w:t>Course</w:t>
      </w:r>
      <w:r>
        <w:rPr>
          <w:sz w:val="22"/>
        </w:rPr>
        <w:t>:</w:t>
      </w:r>
      <w:r>
        <w:rPr>
          <w:spacing w:val="-4"/>
          <w:sz w:val="22"/>
        </w:rPr>
        <w:t xml:space="preserve"> </w:t>
      </w:r>
      <w:r>
        <w:rPr>
          <w:b/>
          <w:sz w:val="22"/>
        </w:rPr>
        <w:t>CS-487</w:t>
      </w:r>
      <w:r>
        <w:rPr>
          <w:b/>
          <w:spacing w:val="-4"/>
          <w:sz w:val="22"/>
        </w:rPr>
        <w:t xml:space="preserve"> </w:t>
      </w:r>
      <w:r>
        <w:rPr>
          <w:b/>
          <w:sz w:val="22"/>
        </w:rPr>
        <w:t>Software</w:t>
      </w:r>
      <w:r>
        <w:rPr>
          <w:b/>
          <w:spacing w:val="-3"/>
          <w:sz w:val="22"/>
        </w:rPr>
        <w:t xml:space="preserve"> </w:t>
      </w:r>
      <w:r>
        <w:rPr>
          <w:b/>
          <w:sz w:val="22"/>
        </w:rPr>
        <w:t>Engineering</w:t>
      </w:r>
      <w:r>
        <w:rPr>
          <w:b/>
          <w:spacing w:val="-7"/>
          <w:sz w:val="22"/>
        </w:rPr>
        <w:t xml:space="preserve"> </w:t>
      </w:r>
      <w:r>
        <w:rPr>
          <w:b/>
          <w:spacing w:val="-10"/>
          <w:sz w:val="22"/>
        </w:rPr>
        <w:t>I</w:t>
      </w:r>
    </w:p>
    <w:p>
      <w:pPr>
        <w:spacing w:before="178"/>
        <w:ind w:left="1222" w:right="0" w:firstLine="0"/>
        <w:jc w:val="left"/>
        <w:rPr>
          <w:sz w:val="22"/>
        </w:rPr>
      </w:pPr>
      <w:r>
        <w:rPr>
          <w:sz w:val="26"/>
        </w:rPr>
        <w:t>Date:</w:t>
      </w:r>
      <w:r>
        <w:rPr>
          <w:spacing w:val="-6"/>
          <w:sz w:val="26"/>
        </w:rPr>
        <w:t xml:space="preserve"> </w:t>
      </w:r>
    </w:p>
    <w:p>
      <w:pPr>
        <w:spacing w:after="0"/>
        <w:jc w:val="left"/>
        <w:rPr>
          <w:sz w:val="22"/>
        </w:rPr>
        <w:sectPr>
          <w:type w:val="continuous"/>
          <w:pgSz w:w="11906" w:h="16838"/>
          <w:pgMar w:top="1360" w:right="740" w:bottom="280" w:left="1320" w:header="720" w:footer="720" w:gutter="0"/>
          <w:cols w:space="720" w:num="1"/>
        </w:sectPr>
      </w:pPr>
    </w:p>
    <w:p>
      <w:pPr>
        <w:pStyle w:val="2"/>
        <w:ind w:left="260"/>
      </w:pPr>
      <w:r>
        <w:t>Section</w:t>
      </w:r>
      <w:r>
        <w:rPr>
          <w:spacing w:val="-7"/>
        </w:rPr>
        <w:t xml:space="preserve"> </w:t>
      </w:r>
      <w:r>
        <w:t>1</w:t>
      </w:r>
      <w:r>
        <w:rPr>
          <w:rFonts w:hint="default"/>
          <w:lang w:val="en-US"/>
        </w:rPr>
        <w:t xml:space="preserve">: </w:t>
      </w:r>
      <w:r>
        <w:t>Proposed</w:t>
      </w:r>
      <w:r>
        <w:rPr>
          <w:spacing w:val="-8"/>
        </w:rPr>
        <w:t xml:space="preserve"> </w:t>
      </w:r>
      <w:r>
        <w:t>design</w:t>
      </w:r>
      <w:r>
        <w:rPr>
          <w:spacing w:val="-6"/>
        </w:rPr>
        <w:t xml:space="preserve"> </w:t>
      </w:r>
      <w:r>
        <w:t>of</w:t>
      </w:r>
      <w:r>
        <w:rPr>
          <w:spacing w:val="-7"/>
        </w:rPr>
        <w:t xml:space="preserve"> </w:t>
      </w:r>
      <w:r>
        <w:t>the</w:t>
      </w:r>
      <w:r>
        <w:rPr>
          <w:spacing w:val="-2"/>
        </w:rPr>
        <w:t xml:space="preserve"> application:</w:t>
      </w:r>
    </w:p>
    <w:p>
      <w:pPr>
        <w:pStyle w:val="6"/>
        <w:spacing w:before="270"/>
        <w:rPr>
          <w:b/>
          <w:sz w:val="32"/>
        </w:rPr>
      </w:pPr>
    </w:p>
    <w:p>
      <w:pPr>
        <w:pStyle w:val="6"/>
        <w:spacing w:before="1" w:line="259" w:lineRule="auto"/>
        <w:ind w:left="120" w:right="708"/>
        <w:jc w:val="both"/>
      </w:pPr>
      <w:r>
        <w:rPr>
          <w:rFonts w:hint="default"/>
        </w:rPr>
        <w:t>The "Student Assist" app provides a transformative approach to improving the student experience. Its primary purpose is to support students in their academic journeys by providing real-time coaching using powerful AI algorithms. These algorithms are not static tools rather they have dynamic components that continuously learn and adapt to each user's specific goals and preferences.</w:t>
      </w:r>
    </w:p>
    <w:p>
      <w:pPr>
        <w:pStyle w:val="6"/>
        <w:spacing w:before="157" w:line="259" w:lineRule="auto"/>
        <w:ind w:left="120" w:right="733"/>
        <w:jc w:val="both"/>
      </w:pPr>
      <w:r>
        <w:rPr>
          <w:rFonts w:hint="default"/>
        </w:rPr>
        <w:t>The app's primary goal is to improve academic performance. It diligently tracks the outcomes of each user's actions and decisions, creating a feedback loop which is tailored to their individual goals. This means that the app is more than just a passive aide; it is an active collaborator in helping students reach their academic goals.</w:t>
      </w:r>
    </w:p>
    <w:p>
      <w:pPr>
        <w:pStyle w:val="6"/>
        <w:spacing w:before="160" w:line="259" w:lineRule="auto"/>
        <w:ind w:left="120" w:right="763"/>
        <w:jc w:val="both"/>
      </w:pPr>
      <w:r>
        <w:rPr>
          <w:rFonts w:hint="default"/>
        </w:rPr>
        <w:t>The "Student Assist" software is geared to providing maximum utility to its users. It accomplishes this by providing features that are not only important but also extremely usable, allowing students to quickly incorporate them into their regular routines. Its value proposition goes beyond convenience and revolves around the overall enhancement of the student experience. The app's value proposition may be summarized as three main pillars: individualized support, continual innovation, and strong security. It listens to each user's specific requirements and goals and then provides individualized advice and support. It does not stop there; it actively attempts to improve its instructions in response to user feedback and evolving academic needs. Importantly, it protects user data with strict security measures, instilling trust in a safe academic support environment.</w:t>
      </w:r>
    </w:p>
    <w:p>
      <w:pPr>
        <w:spacing w:after="0" w:line="259" w:lineRule="auto"/>
        <w:sectPr>
          <w:pgSz w:w="11906" w:h="16838"/>
          <w:pgMar w:top="1380" w:right="740" w:bottom="280" w:left="1320" w:header="720" w:footer="720" w:gutter="0"/>
          <w:cols w:space="720" w:num="1"/>
        </w:sectPr>
      </w:pPr>
    </w:p>
    <w:p>
      <w:pPr>
        <w:pStyle w:val="2"/>
        <w:ind w:left="266"/>
      </w:pPr>
      <w:r>
        <w:t>Section</w:t>
      </w:r>
      <w:r>
        <w:rPr>
          <w:spacing w:val="-11"/>
        </w:rPr>
        <w:t xml:space="preserve"> </w:t>
      </w:r>
      <w:r>
        <w:t>2:</w:t>
      </w:r>
      <w:r>
        <w:rPr>
          <w:spacing w:val="-10"/>
        </w:rPr>
        <w:t xml:space="preserve"> </w:t>
      </w:r>
      <w:r>
        <w:t>System/Context</w:t>
      </w:r>
      <w:r>
        <w:rPr>
          <w:spacing w:val="-6"/>
        </w:rPr>
        <w:t xml:space="preserve"> </w:t>
      </w:r>
      <w:r>
        <w:rPr>
          <w:spacing w:val="-2"/>
        </w:rPr>
        <w:t>Model</w:t>
      </w:r>
    </w:p>
    <w:p>
      <w:pPr>
        <w:pStyle w:val="6"/>
        <w:rPr>
          <w:b/>
          <w:sz w:val="20"/>
        </w:rPr>
      </w:pPr>
    </w:p>
    <w:p>
      <w:pPr>
        <w:pStyle w:val="6"/>
        <w:rPr>
          <w:b/>
          <w:sz w:val="20"/>
        </w:rPr>
      </w:pPr>
    </w:p>
    <w:p>
      <w:pPr>
        <w:pStyle w:val="6"/>
        <w:spacing w:before="32"/>
        <w:rPr>
          <w:b/>
          <w:sz w:val="20"/>
        </w:rPr>
      </w:pPr>
      <w:r>
        <w:drawing>
          <wp:anchor distT="0" distB="0" distL="0" distR="0" simplePos="0" relativeHeight="251659264" behindDoc="1" locked="0" layoutInCell="1" allowOverlap="1">
            <wp:simplePos x="0" y="0"/>
            <wp:positionH relativeFrom="page">
              <wp:posOffset>914400</wp:posOffset>
            </wp:positionH>
            <wp:positionV relativeFrom="paragraph">
              <wp:posOffset>181610</wp:posOffset>
            </wp:positionV>
            <wp:extent cx="5200015" cy="288290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200254" cy="2882931"/>
                    </a:xfrm>
                    <a:prstGeom prst="rect">
                      <a:avLst/>
                    </a:prstGeom>
                  </pic:spPr>
                </pic:pic>
              </a:graphicData>
            </a:graphic>
          </wp:anchor>
        </w:drawing>
      </w:r>
    </w:p>
    <w:p>
      <w:pPr>
        <w:pStyle w:val="3"/>
        <w:spacing w:before="181"/>
        <w:jc w:val="both"/>
      </w:pPr>
      <w:r>
        <w:t>Application</w:t>
      </w:r>
      <w:r>
        <w:rPr>
          <w:spacing w:val="-3"/>
        </w:rPr>
        <w:t xml:space="preserve"> </w:t>
      </w:r>
      <w:r>
        <w:t>Interaction</w:t>
      </w:r>
      <w:r>
        <w:rPr>
          <w:spacing w:val="-4"/>
        </w:rPr>
        <w:t xml:space="preserve"> </w:t>
      </w:r>
      <w:r>
        <w:rPr>
          <w:spacing w:val="-2"/>
        </w:rPr>
        <w:t>Description:</w:t>
      </w:r>
    </w:p>
    <w:p>
      <w:pPr>
        <w:pStyle w:val="6"/>
        <w:spacing w:before="159" w:line="259" w:lineRule="auto"/>
        <w:ind w:left="120" w:right="754"/>
        <w:jc w:val="both"/>
        <w:rPr>
          <w:rFonts w:hint="default"/>
        </w:rPr>
      </w:pPr>
      <w:r>
        <w:rPr>
          <w:rFonts w:hint="default"/>
        </w:rPr>
        <w:t xml:space="preserve">The Student Assist App interacts with other components of the larger system in the following ways: </w:t>
      </w:r>
    </w:p>
    <w:p>
      <w:pPr>
        <w:pStyle w:val="6"/>
        <w:spacing w:before="159" w:line="259" w:lineRule="auto"/>
        <w:ind w:left="120" w:right="754"/>
        <w:jc w:val="both"/>
        <w:rPr>
          <w:rFonts w:hint="default"/>
        </w:rPr>
      </w:pPr>
      <w:r>
        <w:rPr>
          <w:rFonts w:hint="default"/>
          <w:u w:val="single"/>
        </w:rPr>
        <w:t>User Profile Setup</w:t>
      </w:r>
      <w:r>
        <w:rPr>
          <w:rFonts w:hint="default"/>
          <w:u w:val="none"/>
          <w:lang w:val="en-US"/>
        </w:rPr>
        <w:t xml:space="preserve">: </w:t>
      </w:r>
      <w:r>
        <w:rPr>
          <w:rFonts w:hint="default"/>
        </w:rPr>
        <w:t xml:space="preserve">The User Profile Setup component communicates with external systems or databases to validate and save user profile information. It may work with authentication systems to provide secure user login and access to the app. It interfaces with the User component to retrieve user information and update the user profile when necessary. </w:t>
      </w:r>
    </w:p>
    <w:p>
      <w:pPr>
        <w:pStyle w:val="6"/>
        <w:spacing w:before="159" w:line="259" w:lineRule="auto"/>
        <w:ind w:left="120" w:right="754"/>
        <w:jc w:val="both"/>
      </w:pPr>
      <w:r>
        <w:rPr>
          <w:rFonts w:hint="default"/>
          <w:u w:val="single"/>
        </w:rPr>
        <w:t>Daily Planner</w:t>
      </w:r>
      <w:r>
        <w:rPr>
          <w:rFonts w:hint="default"/>
          <w:u w:val="none"/>
        </w:rPr>
        <w:t>:</w:t>
      </w:r>
      <w:r>
        <w:rPr>
          <w:rFonts w:hint="default"/>
          <w:u w:val="none"/>
          <w:lang w:val="en-US"/>
        </w:rPr>
        <w:t xml:space="preserve"> </w:t>
      </w:r>
      <w:r>
        <w:rPr>
          <w:rFonts w:hint="default"/>
        </w:rPr>
        <w:t>The Daily Planner component communicates with the User component to retrieve user preferences and customizing options. It may work with calendar systems to sync and display user schedules and events. The Daily Planner component may also interface with other services or APIs to provide extra functionality, such as weather predictions or task reminders.</w:t>
      </w:r>
    </w:p>
    <w:p>
      <w:pPr>
        <w:pStyle w:val="6"/>
        <w:spacing w:before="70" w:line="259" w:lineRule="auto"/>
        <w:ind w:left="120" w:right="708"/>
        <w:jc w:val="both"/>
      </w:pPr>
      <w:r>
        <w:rPr>
          <w:rFonts w:hint="default"/>
          <w:u w:val="single"/>
        </w:rPr>
        <w:t>Course Recommendation</w:t>
      </w:r>
      <w:r>
        <w:rPr>
          <w:rFonts w:hint="default"/>
        </w:rPr>
        <w:t>: The Course Recommendation component works with the User component to collect user preferences, academic history, and career objectives. It may integrate with other educational platforms or databases to provide access to course catalogs, curriculum information, and user reviews. The Course Recommendation component generates individualized course suggestions based on user inputs and system data.</w:t>
      </w:r>
    </w:p>
    <w:p>
      <w:pPr>
        <w:pStyle w:val="6"/>
        <w:spacing w:before="160" w:line="259" w:lineRule="auto"/>
        <w:ind w:right="754"/>
        <w:jc w:val="both"/>
        <w:rPr>
          <w:rFonts w:hint="default"/>
        </w:rPr>
      </w:pPr>
      <w:r>
        <w:rPr>
          <w:u w:val="single"/>
        </w:rPr>
        <w:t>Progress Tracking</w:t>
      </w:r>
      <w:r>
        <w:t>:</w:t>
      </w:r>
      <w:r>
        <w:rPr>
          <w:rFonts w:hint="default"/>
        </w:rPr>
        <w:t xml:space="preserve"> The Progress Tracking component communicates with the User component to retrieve user academic data such as grades, assignments, and exam results. It may work with learning management systems or educational databases to access and update user progress data. The Progress Tracking component offers visualizations, statistics, and reports to assist users track their academic achievement and discover areas for growth. </w:t>
      </w:r>
    </w:p>
    <w:p>
      <w:pPr>
        <w:pStyle w:val="6"/>
        <w:spacing w:before="160" w:line="259" w:lineRule="auto"/>
        <w:ind w:left="120" w:right="754"/>
        <w:jc w:val="both"/>
      </w:pPr>
      <w:r>
        <w:rPr>
          <w:rFonts w:hint="default"/>
          <w:u w:val="single"/>
        </w:rPr>
        <w:t>Self-evaluation Mechanism</w:t>
      </w:r>
      <w:r>
        <w:rPr>
          <w:rFonts w:hint="default"/>
        </w:rPr>
        <w:t>: The Self-evaluation Mechanism component works with the User component to collect user feedback on self-assessment tests, quizzes, and reflective exercises. It may be combined with external assessment tools or services to give a thorough assessment of user abilities and knowledge. The Self-Evaluation Mechanism component generates comments, recommendations, or learning materials based on the outcomes of the user's self-evaluation.</w:t>
      </w:r>
    </w:p>
    <w:p>
      <w:pPr>
        <w:pStyle w:val="6"/>
        <w:spacing w:before="158" w:line="259" w:lineRule="auto"/>
        <w:ind w:left="120" w:right="729"/>
        <w:jc w:val="both"/>
      </w:pPr>
      <w:r>
        <w:t>Overall,</w:t>
      </w:r>
      <w:r>
        <w:rPr>
          <w:spacing w:val="-4"/>
        </w:rPr>
        <w:t xml:space="preserve"> </w:t>
      </w:r>
      <w:r>
        <w:t>the</w:t>
      </w:r>
      <w:r>
        <w:rPr>
          <w:spacing w:val="-3"/>
        </w:rPr>
        <w:t xml:space="preserve"> </w:t>
      </w:r>
      <w:r>
        <w:t>Student</w:t>
      </w:r>
      <w:r>
        <w:rPr>
          <w:spacing w:val="-4"/>
        </w:rPr>
        <w:t xml:space="preserve"> </w:t>
      </w:r>
      <w:r>
        <w:t>Assist</w:t>
      </w:r>
      <w:r>
        <w:rPr>
          <w:spacing w:val="-4"/>
        </w:rPr>
        <w:t xml:space="preserve"> </w:t>
      </w:r>
      <w:r>
        <w:t>App</w:t>
      </w:r>
      <w:r>
        <w:rPr>
          <w:spacing w:val="-4"/>
        </w:rPr>
        <w:t xml:space="preserve"> </w:t>
      </w:r>
      <w:r>
        <w:t>interacts</w:t>
      </w:r>
      <w:r>
        <w:rPr>
          <w:spacing w:val="-4"/>
        </w:rPr>
        <w:t xml:space="preserve"> </w:t>
      </w:r>
      <w:r>
        <w:t>with</w:t>
      </w:r>
      <w:r>
        <w:rPr>
          <w:spacing w:val="-2"/>
        </w:rPr>
        <w:t xml:space="preserve"> </w:t>
      </w:r>
      <w:r>
        <w:t>other</w:t>
      </w:r>
      <w:r>
        <w:rPr>
          <w:spacing w:val="-4"/>
        </w:rPr>
        <w:t xml:space="preserve"> </w:t>
      </w:r>
      <w:r>
        <w:t>elements</w:t>
      </w:r>
      <w:r>
        <w:rPr>
          <w:spacing w:val="-4"/>
        </w:rPr>
        <w:t xml:space="preserve"> </w:t>
      </w:r>
      <w:r>
        <w:t>of</w:t>
      </w:r>
      <w:r>
        <w:rPr>
          <w:spacing w:val="-2"/>
        </w:rPr>
        <w:t xml:space="preserve"> </w:t>
      </w:r>
      <w:r>
        <w:t>the</w:t>
      </w:r>
      <w:r>
        <w:rPr>
          <w:spacing w:val="-6"/>
        </w:rPr>
        <w:t xml:space="preserve"> </w:t>
      </w:r>
      <w:r>
        <w:t>broader</w:t>
      </w:r>
      <w:r>
        <w:rPr>
          <w:spacing w:val="-7"/>
        </w:rPr>
        <w:t xml:space="preserve"> </w:t>
      </w:r>
      <w:r>
        <w:t>system through data exchange, integration with external systems or databases, and communication with various components to provide a seamless user experience and deliver the desired functionalities.</w:t>
      </w:r>
    </w:p>
    <w:p>
      <w:pPr>
        <w:spacing w:after="0" w:line="259" w:lineRule="auto"/>
        <w:sectPr>
          <w:pgSz w:w="11906" w:h="16838"/>
          <w:pgMar w:top="1360" w:right="740" w:bottom="280" w:left="1320" w:header="720" w:footer="720" w:gutter="0"/>
          <w:cols w:space="720" w:num="1"/>
        </w:sectPr>
      </w:pPr>
    </w:p>
    <w:p>
      <w:pPr>
        <w:pStyle w:val="2"/>
      </w:pPr>
      <w:r>
        <w:t>Section</w:t>
      </w:r>
      <w:r>
        <w:rPr>
          <w:spacing w:val="-9"/>
        </w:rPr>
        <w:t xml:space="preserve"> </w:t>
      </w:r>
      <w:r>
        <w:t>3:</w:t>
      </w:r>
      <w:r>
        <w:rPr>
          <w:spacing w:val="-9"/>
        </w:rPr>
        <w:t xml:space="preserve"> </w:t>
      </w:r>
      <w:r>
        <w:t>State-transition</w:t>
      </w:r>
      <w:r>
        <w:rPr>
          <w:spacing w:val="-7"/>
        </w:rPr>
        <w:t xml:space="preserve"> </w:t>
      </w:r>
      <w:r>
        <w:rPr>
          <w:spacing w:val="-2"/>
        </w:rPr>
        <w:t>Diagram</w:t>
      </w:r>
    </w:p>
    <w:p>
      <w:pPr>
        <w:pStyle w:val="6"/>
        <w:rPr>
          <w:b/>
          <w:sz w:val="20"/>
        </w:rPr>
      </w:pPr>
    </w:p>
    <w:p>
      <w:pPr>
        <w:pStyle w:val="6"/>
        <w:rPr>
          <w:b/>
          <w:sz w:val="20"/>
        </w:rPr>
      </w:pPr>
    </w:p>
    <w:p>
      <w:pPr>
        <w:pStyle w:val="6"/>
        <w:spacing w:before="27"/>
        <w:rPr>
          <w:b/>
          <w:sz w:val="20"/>
        </w:rPr>
      </w:pPr>
      <w:r>
        <w:drawing>
          <wp:anchor distT="0" distB="0" distL="0" distR="0" simplePos="0" relativeHeight="251659264" behindDoc="1" locked="0" layoutInCell="1" allowOverlap="1">
            <wp:simplePos x="0" y="0"/>
            <wp:positionH relativeFrom="page">
              <wp:posOffset>911225</wp:posOffset>
            </wp:positionH>
            <wp:positionV relativeFrom="paragraph">
              <wp:posOffset>178435</wp:posOffset>
            </wp:positionV>
            <wp:extent cx="5291455" cy="427863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291328" cy="4278534"/>
                    </a:xfrm>
                    <a:prstGeom prst="rect">
                      <a:avLst/>
                    </a:prstGeom>
                  </pic:spPr>
                </pic:pic>
              </a:graphicData>
            </a:graphic>
          </wp:anchor>
        </w:drawing>
      </w:r>
    </w:p>
    <w:p>
      <w:pPr>
        <w:spacing w:after="0"/>
        <w:rPr>
          <w:sz w:val="20"/>
        </w:rPr>
        <w:sectPr>
          <w:pgSz w:w="11906" w:h="16838"/>
          <w:pgMar w:top="1380" w:right="740" w:bottom="280" w:left="1320" w:header="720" w:footer="720" w:gutter="0"/>
          <w:cols w:space="720" w:num="1"/>
        </w:sectPr>
      </w:pPr>
    </w:p>
    <w:p>
      <w:pPr>
        <w:spacing w:before="59"/>
        <w:ind w:left="270" w:right="852" w:firstLine="0"/>
        <w:jc w:val="center"/>
        <w:rPr>
          <w:b/>
          <w:sz w:val="32"/>
        </w:rPr>
      </w:pPr>
      <w:r>
        <w:rPr>
          <w:b/>
          <w:sz w:val="32"/>
        </w:rPr>
        <w:t>Section</w:t>
      </w:r>
      <w:r>
        <w:rPr>
          <w:rFonts w:hint="default"/>
          <w:b/>
          <w:sz w:val="32"/>
          <w:lang w:val="en-US"/>
        </w:rPr>
        <w:t xml:space="preserve"> </w:t>
      </w:r>
      <w:r>
        <w:rPr>
          <w:b/>
          <w:sz w:val="32"/>
        </w:rPr>
        <w:t>4:</w:t>
      </w:r>
      <w:r>
        <w:rPr>
          <w:b/>
          <w:spacing w:val="-13"/>
          <w:sz w:val="32"/>
        </w:rPr>
        <w:t xml:space="preserve"> </w:t>
      </w:r>
      <w:r>
        <w:rPr>
          <w:b/>
          <w:spacing w:val="-13"/>
          <w:sz w:val="32"/>
          <w:lang w:val="en-US"/>
        </w:rPr>
        <w:t>Pseudo-code</w:t>
      </w:r>
    </w:p>
    <w:p>
      <w:pPr>
        <w:pStyle w:val="6"/>
        <w:spacing w:before="322"/>
        <w:rPr>
          <w:b/>
          <w:sz w:val="32"/>
        </w:rPr>
      </w:pPr>
    </w:p>
    <w:p>
      <w:pPr>
        <w:spacing w:before="0"/>
        <w:ind w:left="120" w:right="0" w:firstLine="0"/>
        <w:jc w:val="left"/>
        <w:rPr>
          <w:sz w:val="24"/>
        </w:rPr>
      </w:pPr>
      <w:r>
        <w:rPr>
          <w:sz w:val="24"/>
        </w:rPr>
        <w:t>#</w:t>
      </w:r>
      <w:r>
        <w:rPr>
          <w:spacing w:val="-6"/>
          <w:sz w:val="24"/>
        </w:rPr>
        <w:t xml:space="preserve"> </w:t>
      </w:r>
      <w:r>
        <w:rPr>
          <w:sz w:val="24"/>
        </w:rPr>
        <w:t>Algorithm</w:t>
      </w:r>
      <w:r>
        <w:rPr>
          <w:spacing w:val="-6"/>
          <w:sz w:val="24"/>
        </w:rPr>
        <w:t xml:space="preserve"> </w:t>
      </w:r>
      <w:r>
        <w:rPr>
          <w:sz w:val="24"/>
        </w:rPr>
        <w:t>for</w:t>
      </w:r>
      <w:r>
        <w:rPr>
          <w:spacing w:val="-6"/>
          <w:sz w:val="24"/>
        </w:rPr>
        <w:t xml:space="preserve"> </w:t>
      </w:r>
      <w:r>
        <w:rPr>
          <w:sz w:val="24"/>
        </w:rPr>
        <w:t>User</w:t>
      </w:r>
      <w:r>
        <w:rPr>
          <w:spacing w:val="-8"/>
          <w:sz w:val="24"/>
        </w:rPr>
        <w:t xml:space="preserve"> </w:t>
      </w:r>
      <w:r>
        <w:rPr>
          <w:sz w:val="24"/>
        </w:rPr>
        <w:t>Profile</w:t>
      </w:r>
      <w:r>
        <w:rPr>
          <w:spacing w:val="-6"/>
          <w:sz w:val="24"/>
        </w:rPr>
        <w:t xml:space="preserve"> </w:t>
      </w:r>
      <w:r>
        <w:rPr>
          <w:spacing w:val="-2"/>
          <w:sz w:val="24"/>
        </w:rPr>
        <w:t>Setup</w:t>
      </w:r>
    </w:p>
    <w:p>
      <w:pPr>
        <w:spacing w:before="180" w:line="398" w:lineRule="auto"/>
        <w:ind w:left="359" w:right="4135" w:hanging="240"/>
        <w:jc w:val="left"/>
        <w:rPr>
          <w:sz w:val="24"/>
        </w:rPr>
      </w:pPr>
      <w:r>
        <w:rPr>
          <w:sz w:val="24"/>
        </w:rPr>
        <w:t>function</w:t>
      </w:r>
      <w:r>
        <w:rPr>
          <w:spacing w:val="-13"/>
          <w:sz w:val="24"/>
        </w:rPr>
        <w:t xml:space="preserve"> </w:t>
      </w:r>
      <w:r>
        <w:rPr>
          <w:sz w:val="24"/>
        </w:rPr>
        <w:t>createProfile(username,</w:t>
      </w:r>
      <w:r>
        <w:rPr>
          <w:spacing w:val="-11"/>
          <w:sz w:val="24"/>
        </w:rPr>
        <w:t xml:space="preserve"> </w:t>
      </w:r>
      <w:r>
        <w:rPr>
          <w:sz w:val="24"/>
        </w:rPr>
        <w:t>email,</w:t>
      </w:r>
      <w:r>
        <w:rPr>
          <w:spacing w:val="-11"/>
          <w:sz w:val="24"/>
        </w:rPr>
        <w:t xml:space="preserve"> </w:t>
      </w:r>
      <w:r>
        <w:rPr>
          <w:sz w:val="24"/>
        </w:rPr>
        <w:t>password,</w:t>
      </w:r>
      <w:r>
        <w:rPr>
          <w:spacing w:val="-11"/>
          <w:sz w:val="24"/>
        </w:rPr>
        <w:t xml:space="preserve"> </w:t>
      </w:r>
      <w:r>
        <w:rPr>
          <w:sz w:val="24"/>
        </w:rPr>
        <w:t>major): user = new UserProfile()</w:t>
      </w:r>
    </w:p>
    <w:p>
      <w:pPr>
        <w:spacing w:before="1" w:line="398" w:lineRule="auto"/>
        <w:ind w:left="359" w:right="6438" w:firstLine="0"/>
        <w:jc w:val="left"/>
        <w:rPr>
          <w:sz w:val="24"/>
        </w:rPr>
      </w:pPr>
      <w:r>
        <w:rPr>
          <w:spacing w:val="-2"/>
          <w:sz w:val="24"/>
        </w:rPr>
        <w:t>user.setUsername(username) user.setEmail(email) user.setPassword(password) user.setMajor(major)</w:t>
      </w:r>
    </w:p>
    <w:p>
      <w:pPr>
        <w:spacing w:before="0" w:line="275" w:lineRule="exact"/>
        <w:ind w:left="359" w:right="0" w:firstLine="0"/>
        <w:jc w:val="left"/>
        <w:rPr>
          <w:sz w:val="24"/>
        </w:rPr>
      </w:pPr>
      <w:r>
        <w:rPr>
          <w:sz w:val="24"/>
        </w:rPr>
        <w:t>return</w:t>
      </w:r>
      <w:r>
        <w:rPr>
          <w:spacing w:val="-9"/>
          <w:sz w:val="24"/>
        </w:rPr>
        <w:t xml:space="preserve"> </w:t>
      </w:r>
      <w:r>
        <w:rPr>
          <w:spacing w:val="-4"/>
          <w:sz w:val="24"/>
        </w:rPr>
        <w:t>user</w:t>
      </w:r>
    </w:p>
    <w:p>
      <w:pPr>
        <w:spacing w:before="182"/>
        <w:ind w:left="120" w:right="0" w:firstLine="0"/>
        <w:jc w:val="left"/>
        <w:rPr>
          <w:sz w:val="24"/>
        </w:rPr>
      </w:pPr>
      <w:r>
        <w:rPr>
          <w:sz w:val="24"/>
        </w:rPr>
        <w:t>#</w:t>
      </w:r>
      <w:r>
        <w:rPr>
          <w:spacing w:val="-5"/>
          <w:sz w:val="24"/>
        </w:rPr>
        <w:t xml:space="preserve"> </w:t>
      </w:r>
      <w:r>
        <w:rPr>
          <w:sz w:val="24"/>
        </w:rPr>
        <w:t>Example</w:t>
      </w:r>
      <w:r>
        <w:rPr>
          <w:spacing w:val="-5"/>
          <w:sz w:val="24"/>
        </w:rPr>
        <w:t xml:space="preserve"> </w:t>
      </w:r>
      <w:r>
        <w:rPr>
          <w:spacing w:val="-4"/>
          <w:sz w:val="24"/>
        </w:rPr>
        <w:t>Usage</w:t>
      </w:r>
    </w:p>
    <w:p>
      <w:pPr>
        <w:spacing w:before="183" w:line="259" w:lineRule="auto"/>
        <w:ind w:left="120" w:right="708" w:firstLine="0"/>
        <w:jc w:val="left"/>
        <w:rPr>
          <w:sz w:val="24"/>
        </w:rPr>
      </w:pPr>
      <w:r>
        <w:rPr>
          <w:sz w:val="24"/>
        </w:rPr>
        <w:t>newUser</w:t>
      </w:r>
      <w:r>
        <w:rPr>
          <w:spacing w:val="-10"/>
          <w:sz w:val="24"/>
        </w:rPr>
        <w:t xml:space="preserve"> </w:t>
      </w:r>
      <w:r>
        <w:rPr>
          <w:sz w:val="24"/>
        </w:rPr>
        <w:t>=</w:t>
      </w:r>
      <w:r>
        <w:rPr>
          <w:spacing w:val="-13"/>
          <w:sz w:val="24"/>
        </w:rPr>
        <w:t xml:space="preserve"> </w:t>
      </w:r>
      <w:r>
        <w:rPr>
          <w:sz w:val="24"/>
        </w:rPr>
        <w:t>createProfile("JohnDoe",</w:t>
      </w:r>
      <w:r>
        <w:rPr>
          <w:spacing w:val="-10"/>
          <w:sz w:val="24"/>
        </w:rPr>
        <w:t xml:space="preserve"> </w:t>
      </w:r>
      <w:r>
        <w:rPr>
          <w:sz w:val="24"/>
        </w:rPr>
        <w:t>"</w:t>
      </w:r>
      <w:r>
        <w:fldChar w:fldCharType="begin"/>
      </w:r>
      <w:r>
        <w:instrText xml:space="preserve"> HYPERLINK "mailto:john.doe@email.com" \h </w:instrText>
      </w:r>
      <w:r>
        <w:fldChar w:fldCharType="separate"/>
      </w:r>
      <w:r>
        <w:rPr>
          <w:sz w:val="24"/>
        </w:rPr>
        <w:t>john.doe@email.com</w:t>
      </w:r>
      <w:r>
        <w:rPr>
          <w:sz w:val="24"/>
        </w:rPr>
        <w:fldChar w:fldCharType="end"/>
      </w:r>
      <w:r>
        <w:rPr>
          <w:sz w:val="24"/>
        </w:rPr>
        <w:t>",</w:t>
      </w:r>
      <w:r>
        <w:rPr>
          <w:spacing w:val="-10"/>
          <w:sz w:val="24"/>
        </w:rPr>
        <w:t xml:space="preserve"> </w:t>
      </w:r>
      <w:r>
        <w:rPr>
          <w:sz w:val="24"/>
        </w:rPr>
        <w:t>"password123",</w:t>
      </w:r>
      <w:r>
        <w:rPr>
          <w:spacing w:val="-10"/>
          <w:sz w:val="24"/>
        </w:rPr>
        <w:t xml:space="preserve"> </w:t>
      </w:r>
      <w:r>
        <w:rPr>
          <w:sz w:val="24"/>
        </w:rPr>
        <w:t xml:space="preserve">"Computer </w:t>
      </w:r>
      <w:r>
        <w:rPr>
          <w:spacing w:val="-2"/>
          <w:sz w:val="24"/>
        </w:rPr>
        <w:t>Science")</w:t>
      </w:r>
    </w:p>
    <w:p>
      <w:pPr>
        <w:spacing w:before="157"/>
        <w:ind w:left="120" w:right="0" w:firstLine="0"/>
        <w:jc w:val="left"/>
        <w:rPr>
          <w:sz w:val="24"/>
        </w:rPr>
      </w:pPr>
      <w:r>
        <w:rPr>
          <w:sz w:val="24"/>
        </w:rPr>
        <w:t>#</w:t>
      </w:r>
      <w:r>
        <w:rPr>
          <w:spacing w:val="-4"/>
          <w:sz w:val="24"/>
        </w:rPr>
        <w:t xml:space="preserve"> </w:t>
      </w:r>
      <w:r>
        <w:rPr>
          <w:sz w:val="24"/>
        </w:rPr>
        <w:t>User</w:t>
      </w:r>
      <w:r>
        <w:rPr>
          <w:spacing w:val="-6"/>
          <w:sz w:val="24"/>
        </w:rPr>
        <w:t xml:space="preserve"> </w:t>
      </w:r>
      <w:r>
        <w:rPr>
          <w:spacing w:val="-2"/>
          <w:sz w:val="24"/>
        </w:rPr>
        <w:t>Authentication</w:t>
      </w:r>
    </w:p>
    <w:p>
      <w:pPr>
        <w:spacing w:before="183" w:line="398" w:lineRule="auto"/>
        <w:ind w:left="419" w:right="6438" w:hanging="300"/>
        <w:jc w:val="left"/>
        <w:rPr>
          <w:sz w:val="24"/>
        </w:rPr>
      </w:pPr>
      <w:r>
        <w:rPr>
          <w:sz w:val="24"/>
        </w:rPr>
        <w:t>function</w:t>
      </w:r>
      <w:r>
        <w:rPr>
          <w:spacing w:val="-15"/>
          <w:sz w:val="24"/>
        </w:rPr>
        <w:t xml:space="preserve"> </w:t>
      </w:r>
      <w:r>
        <w:rPr>
          <w:sz w:val="24"/>
        </w:rPr>
        <w:t>login(username,</w:t>
      </w:r>
      <w:r>
        <w:rPr>
          <w:spacing w:val="-15"/>
          <w:sz w:val="24"/>
        </w:rPr>
        <w:t xml:space="preserve"> </w:t>
      </w:r>
      <w:r>
        <w:rPr>
          <w:sz w:val="24"/>
        </w:rPr>
        <w:t>password): if userExists(username):</w:t>
      </w:r>
    </w:p>
    <w:p>
      <w:pPr>
        <w:spacing w:before="0" w:line="396" w:lineRule="auto"/>
        <w:ind w:left="1018" w:right="5174" w:hanging="300"/>
        <w:jc w:val="left"/>
        <w:rPr>
          <w:sz w:val="24"/>
        </w:rPr>
      </w:pPr>
      <w:r>
        <w:rPr>
          <w:sz w:val="24"/>
        </w:rPr>
        <w:t>if</w:t>
      </w:r>
      <w:r>
        <w:rPr>
          <w:spacing w:val="-15"/>
          <w:sz w:val="24"/>
        </w:rPr>
        <w:t xml:space="preserve"> </w:t>
      </w:r>
      <w:r>
        <w:rPr>
          <w:sz w:val="24"/>
        </w:rPr>
        <w:t>isValidPassword(username,</w:t>
      </w:r>
      <w:r>
        <w:rPr>
          <w:spacing w:val="-15"/>
          <w:sz w:val="24"/>
        </w:rPr>
        <w:t xml:space="preserve"> </w:t>
      </w:r>
      <w:r>
        <w:rPr>
          <w:sz w:val="24"/>
        </w:rPr>
        <w:t>password): return "Login successful"</w:t>
      </w:r>
    </w:p>
    <w:p>
      <w:pPr>
        <w:spacing w:before="4"/>
        <w:ind w:left="658" w:right="0" w:firstLine="0"/>
        <w:jc w:val="left"/>
        <w:rPr>
          <w:sz w:val="24"/>
        </w:rPr>
      </w:pPr>
      <w:r>
        <w:rPr>
          <w:spacing w:val="-2"/>
          <w:sz w:val="24"/>
        </w:rPr>
        <w:t>else:</w:t>
      </w:r>
    </w:p>
    <w:p>
      <w:pPr>
        <w:spacing w:before="182"/>
        <w:ind w:left="958" w:right="0" w:firstLine="0"/>
        <w:jc w:val="left"/>
        <w:rPr>
          <w:sz w:val="24"/>
        </w:rPr>
      </w:pPr>
      <w:r>
        <w:rPr>
          <w:sz w:val="24"/>
        </w:rPr>
        <w:t>return</w:t>
      </w:r>
      <w:r>
        <w:rPr>
          <w:spacing w:val="-8"/>
          <w:sz w:val="24"/>
        </w:rPr>
        <w:t xml:space="preserve"> </w:t>
      </w:r>
      <w:r>
        <w:rPr>
          <w:sz w:val="24"/>
        </w:rPr>
        <w:t>"Invalid</w:t>
      </w:r>
      <w:r>
        <w:rPr>
          <w:spacing w:val="-11"/>
          <w:sz w:val="24"/>
        </w:rPr>
        <w:t xml:space="preserve"> </w:t>
      </w:r>
      <w:r>
        <w:rPr>
          <w:spacing w:val="-2"/>
          <w:sz w:val="24"/>
        </w:rPr>
        <w:t>password"</w:t>
      </w:r>
    </w:p>
    <w:p>
      <w:pPr>
        <w:spacing w:before="183"/>
        <w:ind w:left="419" w:right="0" w:firstLine="0"/>
        <w:jc w:val="left"/>
        <w:rPr>
          <w:sz w:val="24"/>
        </w:rPr>
      </w:pPr>
      <w:r>
        <w:rPr>
          <w:spacing w:val="-2"/>
          <w:sz w:val="24"/>
        </w:rPr>
        <w:t>else:</w:t>
      </w:r>
    </w:p>
    <w:p>
      <w:pPr>
        <w:spacing w:before="180" w:line="398" w:lineRule="auto"/>
        <w:ind w:left="120" w:right="6438" w:firstLine="598"/>
        <w:jc w:val="left"/>
        <w:rPr>
          <w:sz w:val="24"/>
        </w:rPr>
      </w:pPr>
      <w:r>
        <w:rPr>
          <w:sz w:val="24"/>
        </w:rPr>
        <w:t xml:space="preserve">return "User not found" </w:t>
      </w:r>
      <w:r>
        <w:rPr>
          <w:spacing w:val="-2"/>
          <w:sz w:val="24"/>
        </w:rPr>
        <w:t>function userExists(username):</w:t>
      </w:r>
    </w:p>
    <w:p>
      <w:pPr>
        <w:spacing w:before="0"/>
        <w:ind w:left="120" w:right="0" w:firstLine="0"/>
        <w:jc w:val="left"/>
        <w:rPr>
          <w:sz w:val="24"/>
        </w:rPr>
      </w:pPr>
      <w:r>
        <w:rPr>
          <w:sz w:val="24"/>
        </w:rPr>
        <w:t>#</w:t>
      </w:r>
      <w:r>
        <w:rPr>
          <w:spacing w:val="-4"/>
          <w:sz w:val="24"/>
        </w:rPr>
        <w:t xml:space="preserve"> </w:t>
      </w:r>
      <w:r>
        <w:rPr>
          <w:sz w:val="24"/>
        </w:rPr>
        <w:t>Check</w:t>
      </w:r>
      <w:r>
        <w:rPr>
          <w:spacing w:val="-4"/>
          <w:sz w:val="24"/>
        </w:rPr>
        <w:t xml:space="preserve"> </w:t>
      </w:r>
      <w:r>
        <w:rPr>
          <w:sz w:val="24"/>
        </w:rPr>
        <w:t>if</w:t>
      </w:r>
      <w:r>
        <w:rPr>
          <w:spacing w:val="-6"/>
          <w:sz w:val="24"/>
        </w:rPr>
        <w:t xml:space="preserve"> </w:t>
      </w:r>
      <w:r>
        <w:rPr>
          <w:sz w:val="24"/>
        </w:rPr>
        <w:t>the</w:t>
      </w:r>
      <w:r>
        <w:rPr>
          <w:spacing w:val="-5"/>
          <w:sz w:val="24"/>
        </w:rPr>
        <w:t xml:space="preserve"> </w:t>
      </w:r>
      <w:r>
        <w:rPr>
          <w:sz w:val="24"/>
        </w:rPr>
        <w:t>user</w:t>
      </w:r>
      <w:r>
        <w:rPr>
          <w:spacing w:val="-1"/>
          <w:sz w:val="24"/>
        </w:rPr>
        <w:t xml:space="preserve"> </w:t>
      </w:r>
      <w:r>
        <w:rPr>
          <w:sz w:val="24"/>
        </w:rPr>
        <w:t>exists</w:t>
      </w:r>
      <w:r>
        <w:rPr>
          <w:spacing w:val="-6"/>
          <w:sz w:val="24"/>
        </w:rPr>
        <w:t xml:space="preserve"> </w:t>
      </w:r>
      <w:r>
        <w:rPr>
          <w:sz w:val="24"/>
        </w:rPr>
        <w:t>in</w:t>
      </w:r>
      <w:r>
        <w:rPr>
          <w:spacing w:val="-4"/>
          <w:sz w:val="24"/>
        </w:rPr>
        <w:t xml:space="preserve"> </w:t>
      </w:r>
      <w:r>
        <w:rPr>
          <w:sz w:val="24"/>
        </w:rPr>
        <w:t>the</w:t>
      </w:r>
      <w:r>
        <w:rPr>
          <w:spacing w:val="-3"/>
          <w:sz w:val="24"/>
        </w:rPr>
        <w:t xml:space="preserve"> </w:t>
      </w:r>
      <w:r>
        <w:rPr>
          <w:spacing w:val="-2"/>
          <w:sz w:val="24"/>
        </w:rPr>
        <w:t>database</w:t>
      </w:r>
    </w:p>
    <w:p>
      <w:pPr>
        <w:spacing w:before="183" w:line="396" w:lineRule="auto"/>
        <w:ind w:left="120" w:right="5174" w:firstLine="0"/>
        <w:jc w:val="left"/>
        <w:rPr>
          <w:sz w:val="24"/>
        </w:rPr>
      </w:pPr>
      <w:r>
        <w:rPr>
          <w:sz w:val="24"/>
        </w:rPr>
        <w:t># Return true if user exists, false otherwise function</w:t>
      </w:r>
      <w:r>
        <w:rPr>
          <w:spacing w:val="-15"/>
          <w:sz w:val="24"/>
        </w:rPr>
        <w:t xml:space="preserve"> </w:t>
      </w:r>
      <w:r>
        <w:rPr>
          <w:sz w:val="24"/>
        </w:rPr>
        <w:t>isValidPassword(username,</w:t>
      </w:r>
      <w:r>
        <w:rPr>
          <w:spacing w:val="-15"/>
          <w:sz w:val="24"/>
        </w:rPr>
        <w:t xml:space="preserve"> </w:t>
      </w:r>
      <w:r>
        <w:rPr>
          <w:sz w:val="24"/>
        </w:rPr>
        <w:t>password):</w:t>
      </w:r>
    </w:p>
    <w:p>
      <w:pPr>
        <w:spacing w:before="3" w:line="398" w:lineRule="auto"/>
        <w:ind w:left="120" w:right="2815" w:firstLine="0"/>
        <w:jc w:val="left"/>
        <w:rPr>
          <w:sz w:val="24"/>
        </w:rPr>
      </w:pPr>
      <w:r>
        <w:rPr>
          <w:sz w:val="24"/>
        </w:rPr>
        <w:t>#</w:t>
      </w:r>
      <w:r>
        <w:rPr>
          <w:spacing w:val="-4"/>
          <w:sz w:val="24"/>
        </w:rPr>
        <w:t xml:space="preserve"> </w:t>
      </w:r>
      <w:r>
        <w:rPr>
          <w:sz w:val="24"/>
        </w:rPr>
        <w:t>Check</w:t>
      </w:r>
      <w:r>
        <w:rPr>
          <w:spacing w:val="-4"/>
          <w:sz w:val="24"/>
        </w:rPr>
        <w:t xml:space="preserve"> </w:t>
      </w:r>
      <w:r>
        <w:rPr>
          <w:sz w:val="24"/>
        </w:rPr>
        <w:t>if</w:t>
      </w:r>
      <w:r>
        <w:rPr>
          <w:spacing w:val="-5"/>
          <w:sz w:val="24"/>
        </w:rPr>
        <w:t xml:space="preserve"> </w:t>
      </w:r>
      <w:r>
        <w:rPr>
          <w:sz w:val="24"/>
        </w:rPr>
        <w:t>the</w:t>
      </w:r>
      <w:r>
        <w:rPr>
          <w:spacing w:val="-5"/>
          <w:sz w:val="24"/>
        </w:rPr>
        <w:t xml:space="preserve"> </w:t>
      </w:r>
      <w:r>
        <w:rPr>
          <w:sz w:val="24"/>
        </w:rPr>
        <w:t>provided</w:t>
      </w:r>
      <w:r>
        <w:rPr>
          <w:spacing w:val="-4"/>
          <w:sz w:val="24"/>
        </w:rPr>
        <w:t xml:space="preserve"> </w:t>
      </w:r>
      <w:r>
        <w:rPr>
          <w:sz w:val="24"/>
        </w:rPr>
        <w:t>password</w:t>
      </w:r>
      <w:r>
        <w:rPr>
          <w:spacing w:val="-4"/>
          <w:sz w:val="24"/>
        </w:rPr>
        <w:t xml:space="preserve"> </w:t>
      </w:r>
      <w:r>
        <w:rPr>
          <w:sz w:val="24"/>
        </w:rPr>
        <w:t>matches</w:t>
      </w:r>
      <w:r>
        <w:rPr>
          <w:spacing w:val="-5"/>
          <w:sz w:val="24"/>
        </w:rPr>
        <w:t xml:space="preserve"> </w:t>
      </w:r>
      <w:r>
        <w:rPr>
          <w:sz w:val="24"/>
        </w:rPr>
        <w:t>the</w:t>
      </w:r>
      <w:r>
        <w:rPr>
          <w:spacing w:val="-5"/>
          <w:sz w:val="24"/>
        </w:rPr>
        <w:t xml:space="preserve"> </w:t>
      </w:r>
      <w:r>
        <w:rPr>
          <w:sz w:val="24"/>
        </w:rPr>
        <w:t>stored</w:t>
      </w:r>
      <w:r>
        <w:rPr>
          <w:spacing w:val="-4"/>
          <w:sz w:val="24"/>
        </w:rPr>
        <w:t xml:space="preserve"> </w:t>
      </w:r>
      <w:r>
        <w:rPr>
          <w:sz w:val="24"/>
        </w:rPr>
        <w:t>password</w:t>
      </w:r>
      <w:r>
        <w:rPr>
          <w:spacing w:val="-4"/>
          <w:sz w:val="24"/>
        </w:rPr>
        <w:t xml:space="preserve"> </w:t>
      </w:r>
      <w:r>
        <w:rPr>
          <w:sz w:val="24"/>
        </w:rPr>
        <w:t>for</w:t>
      </w:r>
      <w:r>
        <w:rPr>
          <w:spacing w:val="-5"/>
          <w:sz w:val="24"/>
        </w:rPr>
        <w:t xml:space="preserve"> </w:t>
      </w:r>
      <w:r>
        <w:rPr>
          <w:sz w:val="24"/>
        </w:rPr>
        <w:t>the</w:t>
      </w:r>
      <w:r>
        <w:rPr>
          <w:spacing w:val="-5"/>
          <w:sz w:val="24"/>
        </w:rPr>
        <w:t xml:space="preserve"> </w:t>
      </w:r>
      <w:r>
        <w:rPr>
          <w:sz w:val="24"/>
        </w:rPr>
        <w:t>user # Return true if the password is valid, false otherwise</w:t>
      </w:r>
    </w:p>
    <w:p>
      <w:pPr>
        <w:spacing w:after="0" w:line="398" w:lineRule="auto"/>
        <w:jc w:val="left"/>
        <w:rPr>
          <w:sz w:val="24"/>
        </w:rPr>
        <w:sectPr>
          <w:pgSz w:w="11906" w:h="16838"/>
          <w:pgMar w:top="1380" w:right="740" w:bottom="280" w:left="1320" w:header="720" w:footer="720" w:gutter="0"/>
          <w:cols w:space="720" w:num="1"/>
        </w:sectPr>
      </w:pPr>
    </w:p>
    <w:p>
      <w:pPr>
        <w:spacing w:before="72"/>
        <w:ind w:left="120" w:right="0" w:firstLine="0"/>
        <w:jc w:val="left"/>
        <w:rPr>
          <w:sz w:val="24"/>
        </w:rPr>
      </w:pPr>
      <w:r>
        <w:rPr>
          <w:sz w:val="24"/>
        </w:rPr>
        <w:t>#</w:t>
      </w:r>
      <w:r>
        <w:rPr>
          <w:spacing w:val="-6"/>
          <w:sz w:val="24"/>
        </w:rPr>
        <w:t xml:space="preserve"> </w:t>
      </w:r>
      <w:r>
        <w:rPr>
          <w:sz w:val="24"/>
        </w:rPr>
        <w:t>Algorithm</w:t>
      </w:r>
      <w:r>
        <w:rPr>
          <w:spacing w:val="-6"/>
          <w:sz w:val="24"/>
        </w:rPr>
        <w:t xml:space="preserve"> </w:t>
      </w:r>
      <w:r>
        <w:rPr>
          <w:sz w:val="24"/>
        </w:rPr>
        <w:t>for</w:t>
      </w:r>
      <w:r>
        <w:rPr>
          <w:spacing w:val="-6"/>
          <w:sz w:val="24"/>
        </w:rPr>
        <w:t xml:space="preserve"> </w:t>
      </w:r>
      <w:r>
        <w:rPr>
          <w:sz w:val="24"/>
        </w:rPr>
        <w:t>Daily</w:t>
      </w:r>
      <w:r>
        <w:rPr>
          <w:spacing w:val="-10"/>
          <w:sz w:val="24"/>
        </w:rPr>
        <w:t xml:space="preserve"> </w:t>
      </w:r>
      <w:r>
        <w:rPr>
          <w:spacing w:val="-2"/>
          <w:sz w:val="24"/>
        </w:rPr>
        <w:t>Planner</w:t>
      </w:r>
    </w:p>
    <w:p>
      <w:pPr>
        <w:spacing w:before="182" w:line="398" w:lineRule="auto"/>
        <w:ind w:left="359" w:right="5101" w:hanging="240"/>
        <w:jc w:val="left"/>
        <w:rPr>
          <w:sz w:val="24"/>
        </w:rPr>
      </w:pPr>
      <w:r>
        <w:rPr>
          <w:sz w:val="24"/>
        </w:rPr>
        <w:t>function</w:t>
      </w:r>
      <w:r>
        <w:rPr>
          <w:spacing w:val="-15"/>
          <w:sz w:val="24"/>
        </w:rPr>
        <w:t xml:space="preserve"> </w:t>
      </w:r>
      <w:r>
        <w:rPr>
          <w:sz w:val="24"/>
        </w:rPr>
        <w:t>createTask(description,</w:t>
      </w:r>
      <w:r>
        <w:rPr>
          <w:spacing w:val="-15"/>
          <w:sz w:val="24"/>
        </w:rPr>
        <w:t xml:space="preserve"> </w:t>
      </w:r>
      <w:r>
        <w:rPr>
          <w:sz w:val="24"/>
        </w:rPr>
        <w:t>deadline,</w:t>
      </w:r>
      <w:r>
        <w:rPr>
          <w:spacing w:val="-15"/>
          <w:sz w:val="24"/>
        </w:rPr>
        <w:t xml:space="preserve"> </w:t>
      </w:r>
      <w:r>
        <w:rPr>
          <w:sz w:val="24"/>
        </w:rPr>
        <w:t xml:space="preserve">priority): task = new Task() </w:t>
      </w:r>
      <w:r>
        <w:rPr>
          <w:spacing w:val="-2"/>
          <w:sz w:val="24"/>
        </w:rPr>
        <w:t>task.setDescription(description) task.setDeadline(deadline) task.setPriority(priority)</w:t>
      </w:r>
    </w:p>
    <w:p>
      <w:pPr>
        <w:spacing w:before="0" w:line="275" w:lineRule="exact"/>
        <w:ind w:left="359" w:right="0" w:firstLine="0"/>
        <w:jc w:val="left"/>
        <w:rPr>
          <w:sz w:val="24"/>
        </w:rPr>
      </w:pPr>
      <w:r>
        <w:rPr>
          <w:sz w:val="24"/>
        </w:rPr>
        <w:t>return</w:t>
      </w:r>
      <w:r>
        <w:rPr>
          <w:spacing w:val="-9"/>
          <w:sz w:val="24"/>
        </w:rPr>
        <w:t xml:space="preserve"> </w:t>
      </w:r>
      <w:r>
        <w:rPr>
          <w:spacing w:val="-4"/>
          <w:sz w:val="24"/>
        </w:rPr>
        <w:t>task</w:t>
      </w:r>
    </w:p>
    <w:p>
      <w:pPr>
        <w:spacing w:before="180" w:line="398" w:lineRule="auto"/>
        <w:ind w:left="359" w:right="4135" w:hanging="240"/>
        <w:jc w:val="left"/>
        <w:rPr>
          <w:sz w:val="24"/>
        </w:rPr>
      </w:pPr>
      <w:r>
        <w:rPr>
          <w:sz w:val="24"/>
        </w:rPr>
        <w:t>function</w:t>
      </w:r>
      <w:r>
        <w:rPr>
          <w:spacing w:val="-15"/>
          <w:sz w:val="24"/>
        </w:rPr>
        <w:t xml:space="preserve"> </w:t>
      </w:r>
      <w:r>
        <w:rPr>
          <w:sz w:val="24"/>
        </w:rPr>
        <w:t>addTaskToPlanner(userProfile,</w:t>
      </w:r>
      <w:r>
        <w:rPr>
          <w:spacing w:val="-15"/>
          <w:sz w:val="24"/>
        </w:rPr>
        <w:t xml:space="preserve"> </w:t>
      </w:r>
      <w:r>
        <w:rPr>
          <w:sz w:val="24"/>
        </w:rPr>
        <w:t xml:space="preserve">task): </w:t>
      </w:r>
      <w:r>
        <w:rPr>
          <w:spacing w:val="-2"/>
          <w:sz w:val="24"/>
        </w:rPr>
        <w:t>userProfile.getPlanner().addTask(task)</w:t>
      </w:r>
    </w:p>
    <w:p>
      <w:pPr>
        <w:spacing w:before="1"/>
        <w:ind w:left="120" w:right="0" w:firstLine="0"/>
        <w:jc w:val="left"/>
        <w:rPr>
          <w:sz w:val="24"/>
        </w:rPr>
      </w:pPr>
      <w:r>
        <w:rPr>
          <w:sz w:val="24"/>
        </w:rPr>
        <w:t>#</w:t>
      </w:r>
      <w:r>
        <w:rPr>
          <w:spacing w:val="-5"/>
          <w:sz w:val="24"/>
        </w:rPr>
        <w:t xml:space="preserve"> </w:t>
      </w:r>
      <w:r>
        <w:rPr>
          <w:sz w:val="24"/>
        </w:rPr>
        <w:t>Example</w:t>
      </w:r>
      <w:r>
        <w:rPr>
          <w:spacing w:val="-5"/>
          <w:sz w:val="24"/>
        </w:rPr>
        <w:t xml:space="preserve"> </w:t>
      </w:r>
      <w:r>
        <w:rPr>
          <w:spacing w:val="-4"/>
          <w:sz w:val="24"/>
        </w:rPr>
        <w:t>Usage</w:t>
      </w:r>
    </w:p>
    <w:p>
      <w:pPr>
        <w:spacing w:before="182" w:line="396" w:lineRule="auto"/>
        <w:ind w:left="120" w:right="708" w:firstLine="0"/>
        <w:jc w:val="left"/>
        <w:rPr>
          <w:sz w:val="24"/>
        </w:rPr>
      </w:pPr>
      <w:r>
        <w:rPr>
          <w:sz w:val="24"/>
        </w:rPr>
        <w:t>newTask</w:t>
      </w:r>
      <w:r>
        <w:rPr>
          <w:spacing w:val="-10"/>
          <w:sz w:val="24"/>
        </w:rPr>
        <w:t xml:space="preserve"> </w:t>
      </w:r>
      <w:r>
        <w:rPr>
          <w:sz w:val="24"/>
        </w:rPr>
        <w:t>=</w:t>
      </w:r>
      <w:r>
        <w:rPr>
          <w:spacing w:val="-10"/>
          <w:sz w:val="24"/>
        </w:rPr>
        <w:t xml:space="preserve"> </w:t>
      </w:r>
      <w:r>
        <w:rPr>
          <w:sz w:val="24"/>
        </w:rPr>
        <w:t>createTask("Complete</w:t>
      </w:r>
      <w:r>
        <w:rPr>
          <w:spacing w:val="-12"/>
          <w:sz w:val="24"/>
        </w:rPr>
        <w:t xml:space="preserve"> </w:t>
      </w:r>
      <w:r>
        <w:rPr>
          <w:sz w:val="24"/>
        </w:rPr>
        <w:t>Assignment",</w:t>
      </w:r>
      <w:r>
        <w:rPr>
          <w:spacing w:val="-10"/>
          <w:sz w:val="24"/>
        </w:rPr>
        <w:t xml:space="preserve"> </w:t>
      </w:r>
      <w:r>
        <w:rPr>
          <w:sz w:val="24"/>
        </w:rPr>
        <w:t>"2023-12-01",</w:t>
      </w:r>
      <w:r>
        <w:rPr>
          <w:spacing w:val="-10"/>
          <w:sz w:val="24"/>
        </w:rPr>
        <w:t xml:space="preserve"> </w:t>
      </w:r>
      <w:r>
        <w:rPr>
          <w:sz w:val="24"/>
        </w:rPr>
        <w:t>"High") addTaskToPlanner(currentUser, newTask)</w:t>
      </w:r>
    </w:p>
    <w:p>
      <w:pPr>
        <w:pStyle w:val="6"/>
        <w:spacing w:before="186"/>
        <w:rPr>
          <w:sz w:val="24"/>
        </w:rPr>
      </w:pPr>
    </w:p>
    <w:p>
      <w:pPr>
        <w:spacing w:before="0"/>
        <w:ind w:left="120" w:right="0" w:firstLine="0"/>
        <w:jc w:val="left"/>
        <w:rPr>
          <w:sz w:val="24"/>
        </w:rPr>
      </w:pPr>
      <w:r>
        <w:rPr>
          <w:sz w:val="24"/>
        </w:rPr>
        <w:t>#</w:t>
      </w:r>
      <w:r>
        <w:rPr>
          <w:spacing w:val="-7"/>
          <w:sz w:val="24"/>
        </w:rPr>
        <w:t xml:space="preserve"> </w:t>
      </w:r>
      <w:r>
        <w:rPr>
          <w:sz w:val="24"/>
        </w:rPr>
        <w:t>Algorithm</w:t>
      </w:r>
      <w:r>
        <w:rPr>
          <w:spacing w:val="-6"/>
          <w:sz w:val="24"/>
        </w:rPr>
        <w:t xml:space="preserve"> </w:t>
      </w:r>
      <w:r>
        <w:rPr>
          <w:sz w:val="24"/>
        </w:rPr>
        <w:t>for</w:t>
      </w:r>
      <w:r>
        <w:rPr>
          <w:spacing w:val="-8"/>
          <w:sz w:val="24"/>
        </w:rPr>
        <w:t xml:space="preserve"> </w:t>
      </w:r>
      <w:r>
        <w:rPr>
          <w:sz w:val="24"/>
        </w:rPr>
        <w:t>Course</w:t>
      </w:r>
      <w:r>
        <w:rPr>
          <w:spacing w:val="-2"/>
          <w:sz w:val="24"/>
        </w:rPr>
        <w:t xml:space="preserve"> Recommendation</w:t>
      </w:r>
    </w:p>
    <w:p>
      <w:pPr>
        <w:spacing w:before="0" w:line="460" w:lineRule="atLeast"/>
        <w:ind w:left="359" w:right="4135" w:hanging="240"/>
        <w:jc w:val="left"/>
        <w:rPr>
          <w:sz w:val="24"/>
        </w:rPr>
      </w:pPr>
      <w:r>
        <w:rPr>
          <w:sz w:val="24"/>
        </w:rPr>
        <w:t>function</w:t>
      </w:r>
      <w:r>
        <w:rPr>
          <w:spacing w:val="-15"/>
          <w:sz w:val="24"/>
        </w:rPr>
        <w:t xml:space="preserve"> </w:t>
      </w:r>
      <w:r>
        <w:rPr>
          <w:sz w:val="24"/>
        </w:rPr>
        <w:t>recommendCourses(userProfile,</w:t>
      </w:r>
      <w:r>
        <w:rPr>
          <w:spacing w:val="-15"/>
          <w:sz w:val="24"/>
        </w:rPr>
        <w:t xml:space="preserve"> </w:t>
      </w:r>
      <w:r>
        <w:rPr>
          <w:sz w:val="24"/>
        </w:rPr>
        <w:t>currentCourses): recommendedCourses = new</w:t>
      </w:r>
    </w:p>
    <w:p>
      <w:pPr>
        <w:spacing w:before="19" w:line="396" w:lineRule="auto"/>
        <w:ind w:left="359" w:right="1522" w:hanging="240"/>
        <w:jc w:val="left"/>
        <w:rPr>
          <w:sz w:val="24"/>
        </w:rPr>
      </w:pPr>
      <w:r>
        <w:rPr>
          <w:spacing w:val="-2"/>
          <w:sz w:val="24"/>
        </w:rPr>
        <w:t xml:space="preserve">CourseRecommendationEngine().getRecommendations(userProfile, currentCourses) </w:t>
      </w:r>
      <w:r>
        <w:rPr>
          <w:sz w:val="24"/>
        </w:rPr>
        <w:t>return recommendedCourses</w:t>
      </w:r>
    </w:p>
    <w:p>
      <w:pPr>
        <w:spacing w:before="3"/>
        <w:ind w:left="120" w:right="0" w:firstLine="0"/>
        <w:jc w:val="left"/>
        <w:rPr>
          <w:sz w:val="24"/>
        </w:rPr>
      </w:pPr>
      <w:r>
        <w:rPr>
          <w:sz w:val="24"/>
        </w:rPr>
        <w:t>#</w:t>
      </w:r>
      <w:r>
        <w:rPr>
          <w:spacing w:val="-5"/>
          <w:sz w:val="24"/>
        </w:rPr>
        <w:t xml:space="preserve"> </w:t>
      </w:r>
      <w:r>
        <w:rPr>
          <w:sz w:val="24"/>
        </w:rPr>
        <w:t>Example</w:t>
      </w:r>
      <w:r>
        <w:rPr>
          <w:spacing w:val="-5"/>
          <w:sz w:val="24"/>
        </w:rPr>
        <w:t xml:space="preserve"> </w:t>
      </w:r>
      <w:r>
        <w:rPr>
          <w:spacing w:val="-4"/>
          <w:sz w:val="24"/>
        </w:rPr>
        <w:t>Usage</w:t>
      </w:r>
    </w:p>
    <w:p>
      <w:pPr>
        <w:spacing w:before="183"/>
        <w:ind w:left="120" w:right="0" w:firstLine="0"/>
        <w:jc w:val="left"/>
        <w:rPr>
          <w:sz w:val="24"/>
        </w:rPr>
      </w:pPr>
      <w:r>
        <w:rPr>
          <w:sz w:val="24"/>
        </w:rPr>
        <w:t>currentCourses</w:t>
      </w:r>
      <w:r>
        <w:rPr>
          <w:spacing w:val="-9"/>
          <w:sz w:val="24"/>
        </w:rPr>
        <w:t xml:space="preserve"> </w:t>
      </w:r>
      <w:r>
        <w:rPr>
          <w:sz w:val="24"/>
        </w:rPr>
        <w:t>=</w:t>
      </w:r>
      <w:r>
        <w:rPr>
          <w:spacing w:val="-12"/>
          <w:sz w:val="24"/>
        </w:rPr>
        <w:t xml:space="preserve"> </w:t>
      </w:r>
      <w:r>
        <w:rPr>
          <w:spacing w:val="-2"/>
          <w:sz w:val="24"/>
        </w:rPr>
        <w:t>currentUser.getCurrentCourses()</w:t>
      </w:r>
    </w:p>
    <w:p>
      <w:pPr>
        <w:spacing w:before="182"/>
        <w:ind w:left="120" w:right="0" w:firstLine="0"/>
        <w:jc w:val="left"/>
        <w:rPr>
          <w:sz w:val="24"/>
        </w:rPr>
      </w:pPr>
      <w:r>
        <w:rPr>
          <w:spacing w:val="-2"/>
          <w:sz w:val="24"/>
        </w:rPr>
        <w:t>recommendedCourses</w:t>
      </w:r>
      <w:r>
        <w:rPr>
          <w:spacing w:val="9"/>
          <w:sz w:val="24"/>
        </w:rPr>
        <w:t xml:space="preserve"> </w:t>
      </w:r>
      <w:r>
        <w:rPr>
          <w:spacing w:val="-2"/>
          <w:sz w:val="24"/>
        </w:rPr>
        <w:t>=</w:t>
      </w:r>
      <w:r>
        <w:rPr>
          <w:spacing w:val="11"/>
          <w:sz w:val="24"/>
        </w:rPr>
        <w:t xml:space="preserve"> </w:t>
      </w:r>
      <w:r>
        <w:rPr>
          <w:spacing w:val="-2"/>
          <w:sz w:val="24"/>
        </w:rPr>
        <w:t>recommendCourses(currentUser,</w:t>
      </w:r>
      <w:r>
        <w:rPr>
          <w:spacing w:val="9"/>
          <w:sz w:val="24"/>
        </w:rPr>
        <w:t xml:space="preserve"> </w:t>
      </w:r>
      <w:r>
        <w:rPr>
          <w:spacing w:val="-2"/>
          <w:sz w:val="24"/>
        </w:rPr>
        <w:t>currentCourses)</w:t>
      </w:r>
    </w:p>
    <w:p>
      <w:pPr>
        <w:pStyle w:val="6"/>
        <w:rPr>
          <w:sz w:val="24"/>
        </w:rPr>
      </w:pPr>
    </w:p>
    <w:p>
      <w:pPr>
        <w:pStyle w:val="6"/>
        <w:spacing w:before="86"/>
        <w:rPr>
          <w:sz w:val="24"/>
        </w:rPr>
      </w:pPr>
    </w:p>
    <w:p>
      <w:pPr>
        <w:spacing w:before="1"/>
        <w:ind w:left="120" w:right="0" w:firstLine="0"/>
        <w:jc w:val="left"/>
        <w:rPr>
          <w:sz w:val="24"/>
        </w:rPr>
      </w:pPr>
      <w:r>
        <w:rPr>
          <w:sz w:val="24"/>
        </w:rPr>
        <w:t>#</w:t>
      </w:r>
      <w:r>
        <w:rPr>
          <w:spacing w:val="-8"/>
          <w:sz w:val="24"/>
        </w:rPr>
        <w:t xml:space="preserve"> </w:t>
      </w:r>
      <w:r>
        <w:rPr>
          <w:sz w:val="24"/>
        </w:rPr>
        <w:t>Algorithm</w:t>
      </w:r>
      <w:r>
        <w:rPr>
          <w:spacing w:val="-7"/>
          <w:sz w:val="24"/>
        </w:rPr>
        <w:t xml:space="preserve"> </w:t>
      </w:r>
      <w:r>
        <w:rPr>
          <w:sz w:val="24"/>
        </w:rPr>
        <w:t>for</w:t>
      </w:r>
      <w:r>
        <w:rPr>
          <w:spacing w:val="-8"/>
          <w:sz w:val="24"/>
        </w:rPr>
        <w:t xml:space="preserve"> </w:t>
      </w:r>
      <w:r>
        <w:rPr>
          <w:sz w:val="24"/>
        </w:rPr>
        <w:t>Progress</w:t>
      </w:r>
      <w:r>
        <w:rPr>
          <w:spacing w:val="-5"/>
          <w:sz w:val="24"/>
        </w:rPr>
        <w:t xml:space="preserve"> </w:t>
      </w:r>
      <w:r>
        <w:rPr>
          <w:spacing w:val="-2"/>
          <w:sz w:val="24"/>
        </w:rPr>
        <w:t>Tracking</w:t>
      </w:r>
    </w:p>
    <w:p>
      <w:pPr>
        <w:spacing w:before="182" w:line="398" w:lineRule="auto"/>
        <w:ind w:left="359" w:right="2724" w:hanging="240"/>
        <w:jc w:val="left"/>
        <w:rPr>
          <w:sz w:val="24"/>
        </w:rPr>
      </w:pPr>
      <w:r>
        <w:rPr>
          <w:sz w:val="24"/>
        </w:rPr>
        <w:t>function trackProgress(userProfile, course, completedUnits): userProfile.getProgressTracker().updateProgress(course,</w:t>
      </w:r>
      <w:r>
        <w:rPr>
          <w:spacing w:val="-15"/>
          <w:sz w:val="24"/>
        </w:rPr>
        <w:t xml:space="preserve"> </w:t>
      </w:r>
      <w:r>
        <w:rPr>
          <w:sz w:val="24"/>
        </w:rPr>
        <w:t>completedUnits)</w:t>
      </w:r>
    </w:p>
    <w:p>
      <w:pPr>
        <w:spacing w:before="0" w:line="274" w:lineRule="exact"/>
        <w:ind w:left="120" w:right="0" w:firstLine="0"/>
        <w:jc w:val="left"/>
        <w:rPr>
          <w:sz w:val="24"/>
        </w:rPr>
      </w:pPr>
      <w:r>
        <w:rPr>
          <w:sz w:val="24"/>
        </w:rPr>
        <w:t>#</w:t>
      </w:r>
      <w:r>
        <w:rPr>
          <w:spacing w:val="-5"/>
          <w:sz w:val="24"/>
        </w:rPr>
        <w:t xml:space="preserve"> </w:t>
      </w:r>
      <w:r>
        <w:rPr>
          <w:sz w:val="24"/>
        </w:rPr>
        <w:t>Example</w:t>
      </w:r>
      <w:r>
        <w:rPr>
          <w:spacing w:val="-5"/>
          <w:sz w:val="24"/>
        </w:rPr>
        <w:t xml:space="preserve"> </w:t>
      </w:r>
      <w:r>
        <w:rPr>
          <w:spacing w:val="-4"/>
          <w:sz w:val="24"/>
        </w:rPr>
        <w:t>Usage</w:t>
      </w:r>
    </w:p>
    <w:p>
      <w:pPr>
        <w:spacing w:before="182" w:line="398" w:lineRule="auto"/>
        <w:ind w:left="120" w:right="4135" w:firstLine="0"/>
        <w:jc w:val="left"/>
        <w:rPr>
          <w:sz w:val="24"/>
        </w:rPr>
      </w:pPr>
      <w:r>
        <w:rPr>
          <w:sz w:val="24"/>
        </w:rPr>
        <w:t>selectedCourse</w:t>
      </w:r>
      <w:r>
        <w:rPr>
          <w:spacing w:val="-10"/>
          <w:sz w:val="24"/>
        </w:rPr>
        <w:t xml:space="preserve"> </w:t>
      </w:r>
      <w:r>
        <w:rPr>
          <w:sz w:val="24"/>
        </w:rPr>
        <w:t>=</w:t>
      </w:r>
      <w:r>
        <w:rPr>
          <w:spacing w:val="-10"/>
          <w:sz w:val="24"/>
        </w:rPr>
        <w:t xml:space="preserve"> </w:t>
      </w:r>
      <w:r>
        <w:rPr>
          <w:sz w:val="24"/>
        </w:rPr>
        <w:t>"Introduction</w:t>
      </w:r>
      <w:r>
        <w:rPr>
          <w:spacing w:val="-12"/>
          <w:sz w:val="24"/>
        </w:rPr>
        <w:t xml:space="preserve"> </w:t>
      </w:r>
      <w:r>
        <w:rPr>
          <w:sz w:val="24"/>
        </w:rPr>
        <w:t>to</w:t>
      </w:r>
      <w:r>
        <w:rPr>
          <w:spacing w:val="-12"/>
          <w:sz w:val="24"/>
        </w:rPr>
        <w:t xml:space="preserve"> </w:t>
      </w:r>
      <w:r>
        <w:rPr>
          <w:sz w:val="24"/>
        </w:rPr>
        <w:t>Programming" completedUnits = 5</w:t>
      </w:r>
    </w:p>
    <w:p>
      <w:pPr>
        <w:spacing w:before="1"/>
        <w:ind w:left="120" w:right="0" w:firstLine="0"/>
        <w:jc w:val="left"/>
        <w:rPr>
          <w:sz w:val="24"/>
        </w:rPr>
      </w:pPr>
      <w:r>
        <w:rPr>
          <w:spacing w:val="-2"/>
          <w:sz w:val="24"/>
        </w:rPr>
        <w:t>trackProgress(currentUser,</w:t>
      </w:r>
      <w:r>
        <w:rPr>
          <w:spacing w:val="17"/>
          <w:sz w:val="24"/>
        </w:rPr>
        <w:t xml:space="preserve"> </w:t>
      </w:r>
      <w:r>
        <w:rPr>
          <w:spacing w:val="-2"/>
          <w:sz w:val="24"/>
        </w:rPr>
        <w:t>selectedCourse,</w:t>
      </w:r>
      <w:r>
        <w:rPr>
          <w:spacing w:val="17"/>
          <w:sz w:val="24"/>
        </w:rPr>
        <w:t xml:space="preserve"> </w:t>
      </w:r>
      <w:r>
        <w:rPr>
          <w:spacing w:val="-2"/>
          <w:sz w:val="24"/>
        </w:rPr>
        <w:t>completedUnits)</w:t>
      </w:r>
    </w:p>
    <w:p>
      <w:pPr>
        <w:spacing w:after="0"/>
        <w:jc w:val="left"/>
        <w:rPr>
          <w:sz w:val="24"/>
        </w:rPr>
        <w:sectPr>
          <w:pgSz w:w="11906" w:h="16838"/>
          <w:pgMar w:top="1360" w:right="740" w:bottom="280" w:left="1320" w:header="720" w:footer="720" w:gutter="0"/>
          <w:cols w:space="720" w:num="1"/>
        </w:sectPr>
      </w:pPr>
    </w:p>
    <w:p>
      <w:pPr>
        <w:spacing w:before="70"/>
        <w:ind w:left="120" w:right="0" w:firstLine="0"/>
        <w:jc w:val="left"/>
        <w:rPr>
          <w:sz w:val="24"/>
        </w:rPr>
      </w:pPr>
      <w:r>
        <w:rPr>
          <w:sz w:val="24"/>
        </w:rPr>
        <w:t>#</w:t>
      </w:r>
      <w:r>
        <w:rPr>
          <w:spacing w:val="-6"/>
          <w:sz w:val="24"/>
        </w:rPr>
        <w:t xml:space="preserve"> </w:t>
      </w:r>
      <w:r>
        <w:rPr>
          <w:sz w:val="24"/>
        </w:rPr>
        <w:t>Algorithm</w:t>
      </w:r>
      <w:r>
        <w:rPr>
          <w:spacing w:val="-6"/>
          <w:sz w:val="24"/>
        </w:rPr>
        <w:t xml:space="preserve"> </w:t>
      </w:r>
      <w:r>
        <w:rPr>
          <w:sz w:val="24"/>
        </w:rPr>
        <w:t>for</w:t>
      </w:r>
      <w:r>
        <w:rPr>
          <w:spacing w:val="-8"/>
          <w:sz w:val="24"/>
        </w:rPr>
        <w:t xml:space="preserve"> </w:t>
      </w:r>
      <w:r>
        <w:rPr>
          <w:sz w:val="24"/>
        </w:rPr>
        <w:t>Self</w:t>
      </w:r>
      <w:r>
        <w:rPr>
          <w:spacing w:val="-5"/>
          <w:sz w:val="24"/>
        </w:rPr>
        <w:t xml:space="preserve"> </w:t>
      </w:r>
      <w:r>
        <w:rPr>
          <w:spacing w:val="-2"/>
          <w:sz w:val="24"/>
        </w:rPr>
        <w:t>Evaluation</w:t>
      </w:r>
    </w:p>
    <w:p>
      <w:pPr>
        <w:spacing w:before="182" w:line="398" w:lineRule="auto"/>
        <w:ind w:left="359" w:right="4135" w:hanging="240"/>
        <w:jc w:val="left"/>
        <w:rPr>
          <w:sz w:val="24"/>
        </w:rPr>
      </w:pPr>
      <w:r>
        <w:rPr>
          <w:sz w:val="24"/>
        </w:rPr>
        <w:t>function</w:t>
      </w:r>
      <w:r>
        <w:rPr>
          <w:spacing w:val="-15"/>
          <w:sz w:val="24"/>
        </w:rPr>
        <w:t xml:space="preserve"> </w:t>
      </w:r>
      <w:r>
        <w:rPr>
          <w:sz w:val="24"/>
        </w:rPr>
        <w:t>evaluateSelf(userProfile,</w:t>
      </w:r>
      <w:r>
        <w:rPr>
          <w:spacing w:val="-15"/>
          <w:sz w:val="24"/>
        </w:rPr>
        <w:t xml:space="preserve"> </w:t>
      </w:r>
      <w:r>
        <w:rPr>
          <w:sz w:val="24"/>
        </w:rPr>
        <w:t>feedback,</w:t>
      </w:r>
      <w:r>
        <w:rPr>
          <w:spacing w:val="-14"/>
          <w:sz w:val="24"/>
        </w:rPr>
        <w:t xml:space="preserve"> </w:t>
      </w:r>
      <w:r>
        <w:rPr>
          <w:sz w:val="24"/>
        </w:rPr>
        <w:t xml:space="preserve">rating): selfEvaluation = new SelfEvaluation() </w:t>
      </w:r>
      <w:r>
        <w:rPr>
          <w:spacing w:val="-2"/>
          <w:sz w:val="24"/>
        </w:rPr>
        <w:t>selfEvaluation.setFeedback(feedback) selfEvaluation.setRating(rating) userProfile.setSelfEvaluation(selfEvaluation)</w:t>
      </w:r>
    </w:p>
    <w:p>
      <w:pPr>
        <w:spacing w:before="0" w:line="273" w:lineRule="exact"/>
        <w:ind w:left="120" w:right="0" w:firstLine="0"/>
        <w:jc w:val="left"/>
        <w:rPr>
          <w:sz w:val="24"/>
        </w:rPr>
      </w:pPr>
      <w:r>
        <w:rPr>
          <w:sz w:val="24"/>
        </w:rPr>
        <w:t>#</w:t>
      </w:r>
      <w:r>
        <w:rPr>
          <w:spacing w:val="-5"/>
          <w:sz w:val="24"/>
        </w:rPr>
        <w:t xml:space="preserve"> </w:t>
      </w:r>
      <w:r>
        <w:rPr>
          <w:sz w:val="24"/>
        </w:rPr>
        <w:t>Example</w:t>
      </w:r>
      <w:r>
        <w:rPr>
          <w:spacing w:val="-5"/>
          <w:sz w:val="24"/>
        </w:rPr>
        <w:t xml:space="preserve"> </w:t>
      </w:r>
      <w:r>
        <w:rPr>
          <w:spacing w:val="-4"/>
          <w:sz w:val="24"/>
        </w:rPr>
        <w:t>Usage</w:t>
      </w:r>
    </w:p>
    <w:p>
      <w:pPr>
        <w:spacing w:before="183" w:line="398" w:lineRule="auto"/>
        <w:ind w:left="120" w:right="4135" w:firstLine="0"/>
        <w:jc w:val="left"/>
        <w:rPr>
          <w:sz w:val="24"/>
        </w:rPr>
      </w:pPr>
      <w:r>
        <w:rPr>
          <w:sz w:val="24"/>
        </w:rPr>
        <w:t>feedbackText</w:t>
      </w:r>
      <w:r>
        <w:rPr>
          <w:spacing w:val="-5"/>
          <w:sz w:val="24"/>
        </w:rPr>
        <w:t xml:space="preserve"> </w:t>
      </w:r>
      <w:r>
        <w:rPr>
          <w:sz w:val="24"/>
        </w:rPr>
        <w:t>=</w:t>
      </w:r>
      <w:r>
        <w:rPr>
          <w:spacing w:val="-6"/>
          <w:sz w:val="24"/>
        </w:rPr>
        <w:t xml:space="preserve"> </w:t>
      </w:r>
      <w:r>
        <w:rPr>
          <w:sz w:val="24"/>
        </w:rPr>
        <w:t>"I</w:t>
      </w:r>
      <w:r>
        <w:rPr>
          <w:spacing w:val="-8"/>
          <w:sz w:val="24"/>
        </w:rPr>
        <w:t xml:space="preserve"> </w:t>
      </w:r>
      <w:r>
        <w:rPr>
          <w:sz w:val="24"/>
        </w:rPr>
        <w:t>need</w:t>
      </w:r>
      <w:r>
        <w:rPr>
          <w:spacing w:val="-5"/>
          <w:sz w:val="24"/>
        </w:rPr>
        <w:t xml:space="preserve"> </w:t>
      </w:r>
      <w:r>
        <w:rPr>
          <w:sz w:val="24"/>
        </w:rPr>
        <w:t>to</w:t>
      </w:r>
      <w:r>
        <w:rPr>
          <w:spacing w:val="-5"/>
          <w:sz w:val="24"/>
        </w:rPr>
        <w:t xml:space="preserve"> </w:t>
      </w:r>
      <w:r>
        <w:rPr>
          <w:sz w:val="24"/>
        </w:rPr>
        <w:t>improve</w:t>
      </w:r>
      <w:r>
        <w:rPr>
          <w:spacing w:val="-7"/>
          <w:sz w:val="24"/>
        </w:rPr>
        <w:t xml:space="preserve"> </w:t>
      </w:r>
      <w:r>
        <w:rPr>
          <w:sz w:val="24"/>
        </w:rPr>
        <w:t>time</w:t>
      </w:r>
      <w:r>
        <w:rPr>
          <w:spacing w:val="-7"/>
          <w:sz w:val="24"/>
        </w:rPr>
        <w:t xml:space="preserve"> </w:t>
      </w:r>
      <w:r>
        <w:rPr>
          <w:sz w:val="24"/>
        </w:rPr>
        <w:t>management." ratingValue = 3</w:t>
      </w:r>
    </w:p>
    <w:p>
      <w:pPr>
        <w:spacing w:before="0"/>
        <w:ind w:left="120" w:right="0" w:firstLine="0"/>
        <w:jc w:val="left"/>
        <w:rPr>
          <w:sz w:val="24"/>
        </w:rPr>
      </w:pPr>
      <w:r>
        <w:rPr>
          <w:spacing w:val="-2"/>
          <w:sz w:val="24"/>
        </w:rPr>
        <w:t>evaluateSelf(currentUser,</w:t>
      </w:r>
      <w:r>
        <w:rPr>
          <w:spacing w:val="16"/>
          <w:sz w:val="24"/>
        </w:rPr>
        <w:t xml:space="preserve"> </w:t>
      </w:r>
      <w:r>
        <w:rPr>
          <w:spacing w:val="-2"/>
          <w:sz w:val="24"/>
        </w:rPr>
        <w:t>feedbackText,</w:t>
      </w:r>
      <w:r>
        <w:rPr>
          <w:spacing w:val="16"/>
          <w:sz w:val="24"/>
        </w:rPr>
        <w:t xml:space="preserve"> </w:t>
      </w:r>
      <w:r>
        <w:rPr>
          <w:spacing w:val="-2"/>
          <w:sz w:val="24"/>
        </w:rPr>
        <w:t>ratingValue)</w:t>
      </w:r>
    </w:p>
    <w:p>
      <w:pPr>
        <w:spacing w:after="0"/>
        <w:jc w:val="left"/>
        <w:rPr>
          <w:sz w:val="24"/>
        </w:rPr>
        <w:sectPr>
          <w:pgSz w:w="11906" w:h="16838"/>
          <w:pgMar w:top="1820" w:right="740" w:bottom="280" w:left="1320" w:header="720" w:footer="720" w:gutter="0"/>
          <w:cols w:space="720" w:num="1"/>
        </w:sectPr>
      </w:pPr>
    </w:p>
    <w:p>
      <w:pPr>
        <w:pStyle w:val="2"/>
        <w:spacing w:line="259" w:lineRule="auto"/>
        <w:ind w:left="3924" w:right="0" w:hanging="3056"/>
        <w:jc w:val="left"/>
      </w:pPr>
      <w:r>
        <w:t>Section-5:</w:t>
      </w:r>
      <w:r>
        <w:rPr>
          <w:spacing w:val="-7"/>
        </w:rPr>
        <w:t xml:space="preserve"> </w:t>
      </w:r>
      <w:r>
        <w:t>Object</w:t>
      </w:r>
      <w:r>
        <w:rPr>
          <w:spacing w:val="-7"/>
        </w:rPr>
        <w:t xml:space="preserve"> </w:t>
      </w:r>
      <w:r>
        <w:t>models</w:t>
      </w:r>
      <w:r>
        <w:rPr>
          <w:spacing w:val="-7"/>
        </w:rPr>
        <w:t xml:space="preserve"> </w:t>
      </w:r>
      <w:r>
        <w:t>to</w:t>
      </w:r>
      <w:r>
        <w:rPr>
          <w:spacing w:val="-7"/>
        </w:rPr>
        <w:t xml:space="preserve"> </w:t>
      </w:r>
      <w:r>
        <w:t>explain</w:t>
      </w:r>
      <w:r>
        <w:rPr>
          <w:spacing w:val="-10"/>
        </w:rPr>
        <w:t xml:space="preserve"> </w:t>
      </w:r>
      <w:r>
        <w:t>the</w:t>
      </w:r>
      <w:r>
        <w:rPr>
          <w:spacing w:val="-7"/>
        </w:rPr>
        <w:t xml:space="preserve"> </w:t>
      </w:r>
      <w:r>
        <w:t>app's</w:t>
      </w:r>
      <w:r>
        <w:rPr>
          <w:spacing w:val="-10"/>
        </w:rPr>
        <w:t xml:space="preserve"> </w:t>
      </w:r>
      <w:r>
        <w:t xml:space="preserve">information </w:t>
      </w:r>
      <w:r>
        <w:rPr>
          <w:spacing w:val="-2"/>
        </w:rPr>
        <w:t>architecture.</w:t>
      </w:r>
    </w:p>
    <w:p>
      <w:pPr>
        <w:pStyle w:val="6"/>
        <w:rPr>
          <w:b/>
          <w:sz w:val="20"/>
        </w:rPr>
      </w:pPr>
    </w:p>
    <w:p>
      <w:pPr>
        <w:pStyle w:val="6"/>
        <w:rPr>
          <w:b/>
          <w:sz w:val="20"/>
        </w:rPr>
      </w:pPr>
    </w:p>
    <w:p>
      <w:pPr>
        <w:pStyle w:val="6"/>
        <w:spacing w:before="37"/>
        <w:rPr>
          <w:b/>
          <w:sz w:val="20"/>
        </w:rPr>
      </w:pPr>
      <w:r>
        <w:drawing>
          <wp:anchor distT="0" distB="0" distL="0" distR="0" simplePos="0" relativeHeight="251660288" behindDoc="1" locked="0" layoutInCell="1" allowOverlap="1">
            <wp:simplePos x="0" y="0"/>
            <wp:positionH relativeFrom="page">
              <wp:posOffset>935355</wp:posOffset>
            </wp:positionH>
            <wp:positionV relativeFrom="paragraph">
              <wp:posOffset>184785</wp:posOffset>
            </wp:positionV>
            <wp:extent cx="6094730" cy="252730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094476" cy="2527554"/>
                    </a:xfrm>
                    <a:prstGeom prst="rect">
                      <a:avLst/>
                    </a:prstGeom>
                  </pic:spPr>
                </pic:pic>
              </a:graphicData>
            </a:graphic>
          </wp:anchor>
        </w:drawing>
      </w:r>
    </w:p>
    <w:p>
      <w:pPr>
        <w:spacing w:after="0"/>
        <w:rPr>
          <w:sz w:val="20"/>
        </w:rPr>
        <w:sectPr>
          <w:pgSz w:w="11906" w:h="16838"/>
          <w:pgMar w:top="1380" w:right="740" w:bottom="280" w:left="1320" w:header="720" w:footer="720" w:gutter="0"/>
          <w:cols w:space="720" w:num="1"/>
        </w:sectPr>
      </w:pPr>
    </w:p>
    <w:p>
      <w:pPr>
        <w:spacing w:before="59" w:line="259" w:lineRule="auto"/>
        <w:ind w:left="2901" w:right="1051" w:hanging="2441"/>
        <w:jc w:val="left"/>
        <w:rPr>
          <w:b/>
          <w:sz w:val="32"/>
        </w:rPr>
      </w:pPr>
      <w:r>
        <w:rPr>
          <w:b/>
          <w:sz w:val="32"/>
        </w:rPr>
        <w:t>Section</w:t>
      </w:r>
      <w:r>
        <w:rPr>
          <w:b/>
          <w:spacing w:val="-6"/>
          <w:sz w:val="32"/>
        </w:rPr>
        <w:t xml:space="preserve"> </w:t>
      </w:r>
      <w:r>
        <w:rPr>
          <w:b/>
          <w:sz w:val="32"/>
        </w:rPr>
        <w:t>6</w:t>
      </w:r>
      <w:r>
        <w:rPr>
          <w:rFonts w:hint="default"/>
          <w:b/>
          <w:sz w:val="32"/>
          <w:lang w:val="en-US"/>
        </w:rPr>
        <w:t>: T</w:t>
      </w:r>
      <w:r>
        <w:rPr>
          <w:b/>
          <w:sz w:val="32"/>
        </w:rPr>
        <w:t>he</w:t>
      </w:r>
      <w:r>
        <w:rPr>
          <w:b/>
          <w:spacing w:val="-4"/>
          <w:sz w:val="32"/>
        </w:rPr>
        <w:t xml:space="preserve"> </w:t>
      </w:r>
      <w:r>
        <w:rPr>
          <w:b/>
          <w:sz w:val="32"/>
        </w:rPr>
        <w:t>design</w:t>
      </w:r>
      <w:r>
        <w:rPr>
          <w:b/>
          <w:spacing w:val="-7"/>
          <w:sz w:val="32"/>
        </w:rPr>
        <w:t xml:space="preserve"> </w:t>
      </w:r>
      <w:r>
        <w:rPr>
          <w:b/>
          <w:sz w:val="32"/>
        </w:rPr>
        <w:t>approach</w:t>
      </w:r>
      <w:r>
        <w:rPr>
          <w:b/>
          <w:spacing w:val="-7"/>
          <w:sz w:val="32"/>
        </w:rPr>
        <w:t xml:space="preserve"> </w:t>
      </w:r>
      <w:r>
        <w:rPr>
          <w:b/>
          <w:sz w:val="32"/>
        </w:rPr>
        <w:t>used</w:t>
      </w:r>
      <w:r>
        <w:rPr>
          <w:b/>
          <w:spacing w:val="-3"/>
          <w:sz w:val="32"/>
        </w:rPr>
        <w:t xml:space="preserve"> </w:t>
      </w:r>
      <w:r>
        <w:rPr>
          <w:b/>
          <w:sz w:val="32"/>
        </w:rPr>
        <w:t>to</w:t>
      </w:r>
      <w:r>
        <w:rPr>
          <w:b/>
          <w:spacing w:val="-6"/>
          <w:sz w:val="32"/>
        </w:rPr>
        <w:t xml:space="preserve"> </w:t>
      </w:r>
      <w:r>
        <w:rPr>
          <w:b/>
          <w:sz w:val="32"/>
        </w:rPr>
        <w:t>satisfy</w:t>
      </w:r>
      <w:r>
        <w:rPr>
          <w:b/>
          <w:spacing w:val="-6"/>
          <w:sz w:val="32"/>
        </w:rPr>
        <w:t xml:space="preserve"> </w:t>
      </w:r>
      <w:r>
        <w:rPr>
          <w:b/>
          <w:sz w:val="32"/>
        </w:rPr>
        <w:t>each non-functional requirement</w:t>
      </w:r>
    </w:p>
    <w:p>
      <w:pPr>
        <w:pStyle w:val="6"/>
        <w:spacing w:before="345"/>
        <w:rPr>
          <w:b/>
          <w:sz w:val="32"/>
        </w:rPr>
      </w:pPr>
    </w:p>
    <w:p>
      <w:pPr>
        <w:pStyle w:val="3"/>
        <w:jc w:val="both"/>
        <w:rPr>
          <w:rFonts w:hint="default"/>
          <w:lang w:val="en-US"/>
        </w:rPr>
      </w:pPr>
      <w:r>
        <w:rPr>
          <w:spacing w:val="-2"/>
        </w:rPr>
        <w:t>Usability</w:t>
      </w:r>
      <w:r>
        <w:rPr>
          <w:rFonts w:hint="default"/>
          <w:spacing w:val="-2"/>
          <w:lang w:val="en-US"/>
        </w:rPr>
        <w:t>:</w:t>
      </w:r>
    </w:p>
    <w:p>
      <w:pPr>
        <w:pStyle w:val="3"/>
        <w:spacing w:before="170"/>
        <w:jc w:val="both"/>
        <w:rPr>
          <w:rFonts w:hint="default"/>
          <w:b w:val="0"/>
          <w:bCs w:val="0"/>
        </w:rPr>
      </w:pPr>
      <w:r>
        <w:rPr>
          <w:rFonts w:hint="default"/>
          <w:b w:val="0"/>
          <w:bCs w:val="0"/>
        </w:rPr>
        <w:t xml:space="preserve">Use clear and succinct language in the app's text and directions. Avoid employing jargon or technical terminology that your audience may not comprehend. </w:t>
      </w:r>
    </w:p>
    <w:p>
      <w:pPr>
        <w:pStyle w:val="3"/>
        <w:spacing w:before="170"/>
        <w:jc w:val="both"/>
        <w:rPr>
          <w:rFonts w:hint="default"/>
          <w:b w:val="0"/>
          <w:bCs w:val="0"/>
        </w:rPr>
      </w:pPr>
      <w:r>
        <w:rPr>
          <w:rFonts w:hint="default"/>
          <w:b w:val="0"/>
          <w:bCs w:val="0"/>
        </w:rPr>
        <w:t xml:space="preserve">Provide useful feedback and error notifications to users. Tell users what they're doing incorrectly and how to solve it. </w:t>
      </w:r>
    </w:p>
    <w:p>
      <w:pPr>
        <w:pStyle w:val="3"/>
        <w:spacing w:before="170"/>
        <w:jc w:val="both"/>
        <w:rPr>
          <w:rFonts w:hint="default"/>
          <w:b w:val="0"/>
          <w:bCs w:val="0"/>
        </w:rPr>
      </w:pPr>
      <w:r>
        <w:rPr>
          <w:rFonts w:hint="default"/>
          <w:b w:val="0"/>
          <w:bCs w:val="0"/>
        </w:rPr>
        <w:t>Test the app with users to obtain feedback and make any necessary modifications. This will assist guarantee that the software is simple to use for all users.</w:t>
      </w:r>
    </w:p>
    <w:p>
      <w:pPr>
        <w:pStyle w:val="3"/>
        <w:spacing w:before="170"/>
        <w:jc w:val="both"/>
        <w:rPr>
          <w:rFonts w:hint="default"/>
          <w:lang w:val="en-US"/>
        </w:rPr>
      </w:pPr>
      <w:r>
        <w:rPr>
          <w:spacing w:val="-2"/>
        </w:rPr>
        <w:t>Portability</w:t>
      </w:r>
      <w:r>
        <w:rPr>
          <w:rFonts w:hint="default"/>
          <w:spacing w:val="-2"/>
          <w:lang w:val="en-US"/>
        </w:rPr>
        <w:t>:</w:t>
      </w:r>
    </w:p>
    <w:p>
      <w:pPr>
        <w:pStyle w:val="3"/>
        <w:spacing w:before="166"/>
        <w:jc w:val="both"/>
        <w:rPr>
          <w:rFonts w:hint="default"/>
          <w:b w:val="0"/>
          <w:bCs w:val="0"/>
        </w:rPr>
      </w:pPr>
      <w:r>
        <w:rPr>
          <w:rFonts w:hint="default"/>
          <w:b w:val="0"/>
          <w:bCs w:val="0"/>
        </w:rPr>
        <w:t xml:space="preserve">Create the application using a cross-platform development framework. This allows you to build the app for many platforms using a single codebase. </w:t>
      </w:r>
    </w:p>
    <w:p>
      <w:pPr>
        <w:pStyle w:val="3"/>
        <w:spacing w:before="166"/>
        <w:jc w:val="both"/>
        <w:rPr>
          <w:rFonts w:hint="default"/>
          <w:b w:val="0"/>
          <w:bCs w:val="0"/>
        </w:rPr>
      </w:pPr>
      <w:r>
        <w:rPr>
          <w:rFonts w:hint="default"/>
          <w:b w:val="0"/>
          <w:bCs w:val="0"/>
        </w:rPr>
        <w:t>Use cloud-based services to store and deliver content. This increases the app's portability and accessibility to users from anywhere.</w:t>
      </w:r>
    </w:p>
    <w:p>
      <w:pPr>
        <w:pStyle w:val="3"/>
        <w:spacing w:before="166"/>
        <w:jc w:val="both"/>
        <w:rPr>
          <w:rFonts w:hint="default"/>
          <w:lang w:val="en-US"/>
        </w:rPr>
      </w:pPr>
      <w:r>
        <w:rPr>
          <w:spacing w:val="-2"/>
        </w:rPr>
        <w:t>Scalability</w:t>
      </w:r>
      <w:r>
        <w:rPr>
          <w:rFonts w:hint="default"/>
          <w:spacing w:val="-2"/>
          <w:lang w:val="en-US"/>
        </w:rPr>
        <w:t>:</w:t>
      </w:r>
    </w:p>
    <w:p>
      <w:pPr>
        <w:pStyle w:val="3"/>
        <w:spacing w:before="170"/>
        <w:jc w:val="both"/>
        <w:rPr>
          <w:rFonts w:hint="default"/>
          <w:b w:val="0"/>
          <w:bCs w:val="0"/>
        </w:rPr>
      </w:pPr>
      <w:r>
        <w:rPr>
          <w:rFonts w:hint="default"/>
          <w:b w:val="0"/>
          <w:bCs w:val="0"/>
        </w:rPr>
        <w:t xml:space="preserve">Implement a cloud-based architecture. This allows you to scale your infrastructure up or down based on the app's demand. </w:t>
      </w:r>
    </w:p>
    <w:p>
      <w:pPr>
        <w:pStyle w:val="3"/>
        <w:spacing w:before="170"/>
        <w:jc w:val="both"/>
        <w:rPr>
          <w:rFonts w:hint="default"/>
          <w:b w:val="0"/>
          <w:bCs w:val="0"/>
        </w:rPr>
      </w:pPr>
      <w:r>
        <w:rPr>
          <w:rFonts w:hint="default"/>
          <w:b w:val="0"/>
          <w:bCs w:val="0"/>
        </w:rPr>
        <w:t>Implement cache and load balancing. This will increase the app's performance and scalability. Choose a scalable database solution. Choose a database that can handle a high volume of concurrent users and transactions.</w:t>
      </w:r>
    </w:p>
    <w:p>
      <w:pPr>
        <w:pStyle w:val="3"/>
        <w:spacing w:before="170"/>
        <w:jc w:val="both"/>
        <w:rPr>
          <w:rFonts w:hint="default"/>
          <w:lang w:val="en-US"/>
        </w:rPr>
      </w:pPr>
      <w:r>
        <w:rPr>
          <w:spacing w:val="-2"/>
        </w:rPr>
        <w:t>Security</w:t>
      </w:r>
      <w:r>
        <w:rPr>
          <w:rFonts w:hint="default"/>
          <w:spacing w:val="-2"/>
          <w:lang w:val="en-US"/>
        </w:rPr>
        <w:t>:</w:t>
      </w:r>
    </w:p>
    <w:p>
      <w:pPr>
        <w:pStyle w:val="6"/>
        <w:spacing w:before="180" w:line="259" w:lineRule="auto"/>
        <w:ind w:left="120" w:right="834"/>
        <w:jc w:val="both"/>
      </w:pPr>
      <w:r>
        <w:t>Implement</w:t>
      </w:r>
      <w:r>
        <w:rPr>
          <w:spacing w:val="-4"/>
        </w:rPr>
        <w:t xml:space="preserve"> </w:t>
      </w:r>
      <w:r>
        <w:t>role-based</w:t>
      </w:r>
      <w:r>
        <w:rPr>
          <w:spacing w:val="-7"/>
        </w:rPr>
        <w:t xml:space="preserve"> </w:t>
      </w:r>
      <w:r>
        <w:t>access</w:t>
      </w:r>
      <w:r>
        <w:rPr>
          <w:spacing w:val="-4"/>
        </w:rPr>
        <w:t xml:space="preserve"> </w:t>
      </w:r>
      <w:r>
        <w:t>control</w:t>
      </w:r>
      <w:r>
        <w:rPr>
          <w:spacing w:val="-4"/>
        </w:rPr>
        <w:t xml:space="preserve"> </w:t>
      </w:r>
      <w:r>
        <w:t>(RBAC).</w:t>
      </w:r>
      <w:r>
        <w:rPr>
          <w:spacing w:val="-4"/>
        </w:rPr>
        <w:t xml:space="preserve"> </w:t>
      </w:r>
      <w:r>
        <w:t>This</w:t>
      </w:r>
      <w:r>
        <w:rPr>
          <w:spacing w:val="-4"/>
        </w:rPr>
        <w:t xml:space="preserve"> </w:t>
      </w:r>
      <w:r>
        <w:t>will</w:t>
      </w:r>
      <w:r>
        <w:rPr>
          <w:spacing w:val="-4"/>
        </w:rPr>
        <w:t xml:space="preserve"> </w:t>
      </w:r>
      <w:r>
        <w:t>allow</w:t>
      </w:r>
      <w:r>
        <w:rPr>
          <w:spacing w:val="-7"/>
        </w:rPr>
        <w:t xml:space="preserve"> </w:t>
      </w:r>
      <w:r>
        <w:t>you</w:t>
      </w:r>
      <w:r>
        <w:rPr>
          <w:spacing w:val="-4"/>
        </w:rPr>
        <w:t xml:space="preserve"> </w:t>
      </w:r>
      <w:r>
        <w:t>to</w:t>
      </w:r>
      <w:r>
        <w:rPr>
          <w:spacing w:val="-4"/>
        </w:rPr>
        <w:t xml:space="preserve"> </w:t>
      </w:r>
      <w:r>
        <w:t>restrict access to certain features of the app based on the user's role.</w:t>
      </w:r>
    </w:p>
    <w:p>
      <w:pPr>
        <w:pStyle w:val="6"/>
        <w:spacing w:before="159" w:line="259" w:lineRule="auto"/>
        <w:ind w:left="120" w:right="708"/>
        <w:jc w:val="both"/>
      </w:pPr>
      <w:r>
        <w:t>Use</w:t>
      </w:r>
      <w:r>
        <w:rPr>
          <w:spacing w:val="-7"/>
        </w:rPr>
        <w:t xml:space="preserve"> </w:t>
      </w:r>
      <w:r>
        <w:t>a</w:t>
      </w:r>
      <w:r>
        <w:rPr>
          <w:spacing w:val="-4"/>
        </w:rPr>
        <w:t xml:space="preserve"> </w:t>
      </w:r>
      <w:r>
        <w:t>secure</w:t>
      </w:r>
      <w:r>
        <w:rPr>
          <w:spacing w:val="-8"/>
        </w:rPr>
        <w:t xml:space="preserve"> </w:t>
      </w:r>
      <w:r>
        <w:t>communication</w:t>
      </w:r>
      <w:r>
        <w:rPr>
          <w:spacing w:val="-8"/>
        </w:rPr>
        <w:t xml:space="preserve"> </w:t>
      </w:r>
      <w:r>
        <w:t>protocol.</w:t>
      </w:r>
      <w:r>
        <w:rPr>
          <w:spacing w:val="-5"/>
        </w:rPr>
        <w:t xml:space="preserve"> </w:t>
      </w:r>
      <w:r>
        <w:t>Use</w:t>
      </w:r>
      <w:r>
        <w:rPr>
          <w:spacing w:val="-5"/>
        </w:rPr>
        <w:t xml:space="preserve"> </w:t>
      </w:r>
      <w:r>
        <w:t>HTTPS</w:t>
      </w:r>
      <w:r>
        <w:rPr>
          <w:spacing w:val="-5"/>
        </w:rPr>
        <w:t xml:space="preserve"> </w:t>
      </w:r>
      <w:r>
        <w:t>to</w:t>
      </w:r>
      <w:r>
        <w:rPr>
          <w:spacing w:val="-3"/>
        </w:rPr>
        <w:t xml:space="preserve"> </w:t>
      </w:r>
      <w:r>
        <w:t>encrypt</w:t>
      </w:r>
      <w:r>
        <w:rPr>
          <w:spacing w:val="-5"/>
        </w:rPr>
        <w:t xml:space="preserve"> </w:t>
      </w:r>
      <w:r>
        <w:t>all</w:t>
      </w:r>
      <w:r>
        <w:rPr>
          <w:spacing w:val="-2"/>
        </w:rPr>
        <w:t xml:space="preserve"> </w:t>
      </w:r>
      <w:r>
        <w:t>communication between the app and its servers.</w:t>
      </w:r>
    </w:p>
    <w:p>
      <w:pPr>
        <w:pStyle w:val="6"/>
        <w:spacing w:before="161" w:line="256" w:lineRule="auto"/>
        <w:ind w:left="120" w:right="733"/>
        <w:jc w:val="both"/>
      </w:pPr>
      <w:r>
        <w:t>Regularly</w:t>
      </w:r>
      <w:r>
        <w:rPr>
          <w:spacing w:val="-6"/>
        </w:rPr>
        <w:t xml:space="preserve"> </w:t>
      </w:r>
      <w:r>
        <w:t>update</w:t>
      </w:r>
      <w:r>
        <w:rPr>
          <w:spacing w:val="-3"/>
        </w:rPr>
        <w:t xml:space="preserve"> </w:t>
      </w:r>
      <w:r>
        <w:t>the</w:t>
      </w:r>
      <w:r>
        <w:rPr>
          <w:spacing w:val="-5"/>
        </w:rPr>
        <w:t xml:space="preserve"> </w:t>
      </w:r>
      <w:r>
        <w:t>app</w:t>
      </w:r>
      <w:r>
        <w:rPr>
          <w:spacing w:val="-3"/>
        </w:rPr>
        <w:t xml:space="preserve"> </w:t>
      </w:r>
      <w:r>
        <w:t>with</w:t>
      </w:r>
      <w:r>
        <w:rPr>
          <w:spacing w:val="-3"/>
        </w:rPr>
        <w:t xml:space="preserve"> </w:t>
      </w:r>
      <w:r>
        <w:t>security</w:t>
      </w:r>
      <w:r>
        <w:rPr>
          <w:spacing w:val="-6"/>
        </w:rPr>
        <w:t xml:space="preserve"> </w:t>
      </w:r>
      <w:r>
        <w:t>patches.</w:t>
      </w:r>
      <w:r>
        <w:rPr>
          <w:spacing w:val="-6"/>
        </w:rPr>
        <w:t xml:space="preserve"> </w:t>
      </w:r>
      <w:r>
        <w:t>This</w:t>
      </w:r>
      <w:r>
        <w:rPr>
          <w:spacing w:val="-3"/>
        </w:rPr>
        <w:t xml:space="preserve"> </w:t>
      </w:r>
      <w:r>
        <w:t>will</w:t>
      </w:r>
      <w:r>
        <w:rPr>
          <w:spacing w:val="-3"/>
        </w:rPr>
        <w:t xml:space="preserve"> </w:t>
      </w:r>
      <w:r>
        <w:t>help</w:t>
      </w:r>
      <w:r>
        <w:rPr>
          <w:spacing w:val="-6"/>
        </w:rPr>
        <w:t xml:space="preserve"> </w:t>
      </w:r>
      <w:r>
        <w:t>to</w:t>
      </w:r>
      <w:r>
        <w:rPr>
          <w:spacing w:val="-3"/>
        </w:rPr>
        <w:t xml:space="preserve"> </w:t>
      </w:r>
      <w:r>
        <w:t>protect</w:t>
      </w:r>
      <w:r>
        <w:rPr>
          <w:spacing w:val="-3"/>
        </w:rPr>
        <w:t xml:space="preserve"> </w:t>
      </w:r>
      <w:r>
        <w:t>the</w:t>
      </w:r>
      <w:r>
        <w:rPr>
          <w:spacing w:val="-2"/>
        </w:rPr>
        <w:t xml:space="preserve"> </w:t>
      </w:r>
      <w:r>
        <w:t>app from known vulnerabilities.</w:t>
      </w:r>
    </w:p>
    <w:p>
      <w:pPr>
        <w:spacing w:after="0" w:line="256" w:lineRule="auto"/>
        <w:sectPr>
          <w:pgSz w:w="11906" w:h="16838"/>
          <w:pgMar w:top="1380" w:right="740" w:bottom="280" w:left="1320" w:header="720" w:footer="720" w:gutter="0"/>
          <w:cols w:space="720" w:num="1"/>
        </w:sectPr>
      </w:pPr>
    </w:p>
    <w:p>
      <w:pPr>
        <w:pStyle w:val="3"/>
        <w:spacing w:before="75"/>
        <w:rPr>
          <w:rFonts w:hint="default"/>
          <w:lang w:val="en-US"/>
        </w:rPr>
      </w:pPr>
      <w:r>
        <w:rPr>
          <w:rFonts w:hint="default"/>
          <w:spacing w:val="-2"/>
          <w:lang w:val="en-US"/>
        </w:rPr>
        <w:t>Evolvability:</w:t>
      </w:r>
    </w:p>
    <w:p>
      <w:pPr>
        <w:pStyle w:val="6"/>
        <w:spacing w:before="165" w:line="259" w:lineRule="auto"/>
        <w:ind w:left="120" w:right="708"/>
        <w:jc w:val="both"/>
        <w:rPr>
          <w:rFonts w:hint="default"/>
          <w:spacing w:val="-5"/>
        </w:rPr>
      </w:pPr>
      <w:r>
        <w:rPr>
          <w:rFonts w:hint="default"/>
          <w:spacing w:val="-5"/>
        </w:rPr>
        <w:t xml:space="preserve">Implement a modular architecture. This will make it easier to introduce new features and resolve bugs in the future. </w:t>
      </w:r>
    </w:p>
    <w:p>
      <w:pPr>
        <w:pStyle w:val="6"/>
        <w:spacing w:before="165" w:line="259" w:lineRule="auto"/>
        <w:ind w:left="120" w:right="708"/>
        <w:jc w:val="both"/>
        <w:rPr>
          <w:rFonts w:hint="default"/>
          <w:spacing w:val="-5"/>
        </w:rPr>
      </w:pPr>
      <w:r>
        <w:rPr>
          <w:rFonts w:hint="default"/>
          <w:spacing w:val="-5"/>
        </w:rPr>
        <w:t xml:space="preserve">Implement version control and automated testing. This will allow you to better manage changes to the app's code and guarantee that new features do not introduce new bugs. </w:t>
      </w:r>
    </w:p>
    <w:p>
      <w:pPr>
        <w:pStyle w:val="6"/>
        <w:spacing w:before="165" w:line="259" w:lineRule="auto"/>
        <w:ind w:left="120" w:right="708"/>
        <w:jc w:val="both"/>
        <w:rPr>
          <w:spacing w:val="-5"/>
        </w:rPr>
      </w:pPr>
      <w:r>
        <w:rPr>
          <w:rFonts w:hint="default"/>
          <w:spacing w:val="-5"/>
        </w:rPr>
        <w:t>Release app updates regularly. This allows you to add new features and fix bugs rapidly.</w:t>
      </w:r>
    </w:p>
    <w:p>
      <w:pPr>
        <w:spacing w:after="0" w:line="259" w:lineRule="auto"/>
        <w:sectPr>
          <w:pgSz w:w="11906" w:h="16838"/>
          <w:pgMar w:top="1360" w:right="740" w:bottom="280" w:left="1320" w:header="720" w:footer="720" w:gutter="0"/>
          <w:cols w:space="720" w:num="1"/>
        </w:sectPr>
      </w:pPr>
    </w:p>
    <w:p>
      <w:pPr>
        <w:pStyle w:val="2"/>
        <w:spacing w:line="259" w:lineRule="auto"/>
        <w:ind w:left="3004" w:right="0" w:hanging="2307"/>
        <w:jc w:val="left"/>
      </w:pPr>
      <w:r>
        <w:t>Section</w:t>
      </w:r>
      <w:r>
        <w:rPr>
          <w:spacing w:val="-7"/>
        </w:rPr>
        <w:t xml:space="preserve"> </w:t>
      </w:r>
      <w:r>
        <w:t>7</w:t>
      </w:r>
      <w:r>
        <w:rPr>
          <w:rFonts w:hint="default"/>
          <w:lang w:val="en-US"/>
        </w:rPr>
        <w:t>: T</w:t>
      </w:r>
      <w:r>
        <w:t>he</w:t>
      </w:r>
      <w:r>
        <w:rPr>
          <w:spacing w:val="-5"/>
        </w:rPr>
        <w:t xml:space="preserve"> </w:t>
      </w:r>
      <w:r>
        <w:t>risk</w:t>
      </w:r>
      <w:r>
        <w:rPr>
          <w:spacing w:val="-7"/>
        </w:rPr>
        <w:t xml:space="preserve"> </w:t>
      </w:r>
      <w:r>
        <w:t>assessment</w:t>
      </w:r>
      <w:r>
        <w:rPr>
          <w:spacing w:val="-8"/>
        </w:rPr>
        <w:t xml:space="preserve"> </w:t>
      </w:r>
      <w:r>
        <w:t>and</w:t>
      </w:r>
      <w:r>
        <w:rPr>
          <w:spacing w:val="-4"/>
        </w:rPr>
        <w:t xml:space="preserve"> </w:t>
      </w:r>
      <w:r>
        <w:t>the</w:t>
      </w:r>
      <w:r>
        <w:rPr>
          <w:spacing w:val="-5"/>
        </w:rPr>
        <w:t xml:space="preserve"> </w:t>
      </w:r>
      <w:r>
        <w:t>exception management mechanisms.</w:t>
      </w:r>
    </w:p>
    <w:p>
      <w:pPr>
        <w:pStyle w:val="6"/>
        <w:spacing w:before="345"/>
        <w:rPr>
          <w:b/>
          <w:sz w:val="32"/>
        </w:rPr>
      </w:pPr>
    </w:p>
    <w:p>
      <w:pPr>
        <w:pStyle w:val="3"/>
        <w:jc w:val="both"/>
      </w:pPr>
      <w:r>
        <w:t>Risk</w:t>
      </w:r>
      <w:r>
        <w:rPr>
          <w:spacing w:val="-7"/>
        </w:rPr>
        <w:t xml:space="preserve"> </w:t>
      </w:r>
      <w:r>
        <w:rPr>
          <w:spacing w:val="-2"/>
        </w:rPr>
        <w:t>Assessment:</w:t>
      </w:r>
    </w:p>
    <w:p>
      <w:pPr>
        <w:spacing w:before="185"/>
        <w:ind w:left="120" w:right="0" w:firstLine="0"/>
        <w:jc w:val="both"/>
        <w:rPr>
          <w:b/>
          <w:sz w:val="28"/>
        </w:rPr>
      </w:pPr>
      <w:r>
        <w:rPr>
          <w:b/>
          <w:sz w:val="28"/>
        </w:rPr>
        <w:t>User</w:t>
      </w:r>
      <w:r>
        <w:rPr>
          <w:b/>
          <w:spacing w:val="-4"/>
          <w:sz w:val="28"/>
        </w:rPr>
        <w:t xml:space="preserve"> </w:t>
      </w:r>
      <w:r>
        <w:rPr>
          <w:b/>
          <w:sz w:val="28"/>
        </w:rPr>
        <w:t xml:space="preserve">Profile </w:t>
      </w:r>
      <w:r>
        <w:rPr>
          <w:b/>
          <w:spacing w:val="-4"/>
          <w:sz w:val="28"/>
        </w:rPr>
        <w:t>Setup</w:t>
      </w:r>
    </w:p>
    <w:p>
      <w:pPr>
        <w:pStyle w:val="6"/>
        <w:spacing w:before="182" w:line="259" w:lineRule="auto"/>
        <w:ind w:left="120" w:right="754"/>
        <w:jc w:val="both"/>
      </w:pPr>
      <w:r>
        <w:t>Users may not set up their profiles completely or accurately, or they may not update their profiles regularly. The app will require users to complete certain profile</w:t>
      </w:r>
      <w:r>
        <w:rPr>
          <w:spacing w:val="-2"/>
        </w:rPr>
        <w:t xml:space="preserve"> </w:t>
      </w:r>
      <w:r>
        <w:t>fields</w:t>
      </w:r>
      <w:r>
        <w:rPr>
          <w:spacing w:val="-3"/>
        </w:rPr>
        <w:t xml:space="preserve"> </w:t>
      </w:r>
      <w:r>
        <w:t>before</w:t>
      </w:r>
      <w:r>
        <w:rPr>
          <w:spacing w:val="-6"/>
        </w:rPr>
        <w:t xml:space="preserve"> </w:t>
      </w:r>
      <w:r>
        <w:t>using</w:t>
      </w:r>
      <w:r>
        <w:rPr>
          <w:spacing w:val="-3"/>
        </w:rPr>
        <w:t xml:space="preserve"> </w:t>
      </w:r>
      <w:r>
        <w:t>the</w:t>
      </w:r>
      <w:r>
        <w:rPr>
          <w:spacing w:val="-3"/>
        </w:rPr>
        <w:t xml:space="preserve"> </w:t>
      </w:r>
      <w:r>
        <w:t>app,</w:t>
      </w:r>
      <w:r>
        <w:rPr>
          <w:spacing w:val="-6"/>
        </w:rPr>
        <w:t xml:space="preserve"> </w:t>
      </w:r>
      <w:r>
        <w:t>and</w:t>
      </w:r>
      <w:r>
        <w:rPr>
          <w:spacing w:val="-3"/>
        </w:rPr>
        <w:t xml:space="preserve"> </w:t>
      </w:r>
      <w:r>
        <w:t>it</w:t>
      </w:r>
      <w:r>
        <w:rPr>
          <w:spacing w:val="-3"/>
        </w:rPr>
        <w:t xml:space="preserve"> </w:t>
      </w:r>
      <w:r>
        <w:t>will</w:t>
      </w:r>
      <w:r>
        <w:rPr>
          <w:spacing w:val="-3"/>
        </w:rPr>
        <w:t xml:space="preserve"> </w:t>
      </w:r>
      <w:r>
        <w:t>send</w:t>
      </w:r>
      <w:r>
        <w:rPr>
          <w:spacing w:val="-3"/>
        </w:rPr>
        <w:t xml:space="preserve"> </w:t>
      </w:r>
      <w:r>
        <w:t>reminders</w:t>
      </w:r>
      <w:r>
        <w:rPr>
          <w:spacing w:val="-3"/>
        </w:rPr>
        <w:t xml:space="preserve"> </w:t>
      </w:r>
      <w:r>
        <w:t>to</w:t>
      </w:r>
      <w:r>
        <w:rPr>
          <w:spacing w:val="-3"/>
        </w:rPr>
        <w:t xml:space="preserve"> </w:t>
      </w:r>
      <w:r>
        <w:t>users</w:t>
      </w:r>
      <w:r>
        <w:rPr>
          <w:spacing w:val="-6"/>
        </w:rPr>
        <w:t xml:space="preserve"> </w:t>
      </w:r>
      <w:r>
        <w:t>to</w:t>
      </w:r>
      <w:r>
        <w:rPr>
          <w:spacing w:val="-3"/>
        </w:rPr>
        <w:t xml:space="preserve"> </w:t>
      </w:r>
      <w:r>
        <w:t>update their profiles regularly.</w:t>
      </w:r>
    </w:p>
    <w:p>
      <w:pPr>
        <w:pStyle w:val="6"/>
        <w:jc w:val="both"/>
      </w:pPr>
    </w:p>
    <w:p>
      <w:pPr>
        <w:pStyle w:val="6"/>
        <w:spacing w:before="26"/>
        <w:jc w:val="both"/>
      </w:pPr>
    </w:p>
    <w:p>
      <w:pPr>
        <w:pStyle w:val="3"/>
        <w:spacing w:before="1"/>
        <w:jc w:val="both"/>
      </w:pPr>
      <w:r>
        <w:t xml:space="preserve">Daily </w:t>
      </w:r>
      <w:r>
        <w:rPr>
          <w:spacing w:val="-2"/>
        </w:rPr>
        <w:t>Planner</w:t>
      </w:r>
    </w:p>
    <w:p>
      <w:pPr>
        <w:pStyle w:val="6"/>
        <w:spacing w:before="179" w:line="259" w:lineRule="auto"/>
        <w:ind w:left="120" w:right="708"/>
        <w:jc w:val="both"/>
      </w:pPr>
      <w:r>
        <w:t>The auto-scheduling</w:t>
      </w:r>
      <w:r>
        <w:rPr>
          <w:spacing w:val="-1"/>
        </w:rPr>
        <w:t xml:space="preserve"> </w:t>
      </w:r>
      <w:r>
        <w:t>feature may</w:t>
      </w:r>
      <w:r>
        <w:rPr>
          <w:spacing w:val="-1"/>
        </w:rPr>
        <w:t xml:space="preserve"> </w:t>
      </w:r>
      <w:r>
        <w:t>not work</w:t>
      </w:r>
      <w:r>
        <w:rPr>
          <w:spacing w:val="-1"/>
        </w:rPr>
        <w:t xml:space="preserve"> </w:t>
      </w:r>
      <w:r>
        <w:t>correctly, or users may</w:t>
      </w:r>
      <w:r>
        <w:rPr>
          <w:spacing w:val="-4"/>
        </w:rPr>
        <w:t xml:space="preserve"> </w:t>
      </w:r>
      <w:r>
        <w:t>not be able to follow the scheduled plan. The app will allow users to customize the auto- scheduling</w:t>
      </w:r>
      <w:r>
        <w:rPr>
          <w:spacing w:val="-2"/>
        </w:rPr>
        <w:t xml:space="preserve"> </w:t>
      </w:r>
      <w:r>
        <w:t>feature</w:t>
      </w:r>
      <w:r>
        <w:rPr>
          <w:spacing w:val="-6"/>
        </w:rPr>
        <w:t xml:space="preserve"> </w:t>
      </w:r>
      <w:r>
        <w:t>and</w:t>
      </w:r>
      <w:r>
        <w:rPr>
          <w:spacing w:val="-4"/>
        </w:rPr>
        <w:t xml:space="preserve"> </w:t>
      </w:r>
      <w:r>
        <w:t>to</w:t>
      </w:r>
      <w:r>
        <w:rPr>
          <w:spacing w:val="-2"/>
        </w:rPr>
        <w:t xml:space="preserve"> </w:t>
      </w:r>
      <w:r>
        <w:t>manually</w:t>
      </w:r>
      <w:r>
        <w:rPr>
          <w:spacing w:val="-7"/>
        </w:rPr>
        <w:t xml:space="preserve"> </w:t>
      </w:r>
      <w:r>
        <w:t>override</w:t>
      </w:r>
      <w:r>
        <w:rPr>
          <w:spacing w:val="-3"/>
        </w:rPr>
        <w:t xml:space="preserve"> </w:t>
      </w:r>
      <w:r>
        <w:t>the</w:t>
      </w:r>
      <w:r>
        <w:rPr>
          <w:spacing w:val="-7"/>
        </w:rPr>
        <w:t xml:space="preserve"> </w:t>
      </w:r>
      <w:r>
        <w:t>schedule</w:t>
      </w:r>
      <w:r>
        <w:rPr>
          <w:spacing w:val="-7"/>
        </w:rPr>
        <w:t xml:space="preserve"> </w:t>
      </w:r>
      <w:r>
        <w:t>if</w:t>
      </w:r>
      <w:r>
        <w:rPr>
          <w:spacing w:val="-4"/>
        </w:rPr>
        <w:t xml:space="preserve"> </w:t>
      </w:r>
      <w:r>
        <w:t>needed.</w:t>
      </w:r>
      <w:r>
        <w:rPr>
          <w:spacing w:val="-4"/>
        </w:rPr>
        <w:t xml:space="preserve"> </w:t>
      </w:r>
      <w:r>
        <w:t>The</w:t>
      </w:r>
      <w:r>
        <w:rPr>
          <w:spacing w:val="-4"/>
        </w:rPr>
        <w:t xml:space="preserve"> </w:t>
      </w:r>
      <w:r>
        <w:t>app</w:t>
      </w:r>
      <w:r>
        <w:rPr>
          <w:spacing w:val="-4"/>
        </w:rPr>
        <w:t xml:space="preserve"> </w:t>
      </w:r>
      <w:r>
        <w:t>will also provide users with reminders about upcoming tasks and deadlines.</w:t>
      </w:r>
    </w:p>
    <w:p>
      <w:pPr>
        <w:pStyle w:val="6"/>
        <w:jc w:val="both"/>
      </w:pPr>
    </w:p>
    <w:p>
      <w:pPr>
        <w:pStyle w:val="6"/>
        <w:spacing w:before="27"/>
        <w:jc w:val="both"/>
      </w:pPr>
    </w:p>
    <w:p>
      <w:pPr>
        <w:pStyle w:val="3"/>
        <w:jc w:val="both"/>
      </w:pPr>
      <w:r>
        <w:t>Self-Evaluation</w:t>
      </w:r>
      <w:r>
        <w:rPr>
          <w:spacing w:val="-6"/>
        </w:rPr>
        <w:t xml:space="preserve"> </w:t>
      </w:r>
      <w:r>
        <w:rPr>
          <w:spacing w:val="-2"/>
        </w:rPr>
        <w:t>Mechanism</w:t>
      </w:r>
    </w:p>
    <w:p>
      <w:pPr>
        <w:pStyle w:val="6"/>
        <w:spacing w:before="182" w:line="259" w:lineRule="auto"/>
        <w:ind w:left="120" w:right="733"/>
        <w:jc w:val="both"/>
      </w:pPr>
      <w:r>
        <w:t>The decision audit feature may not be accurate, or users may not find it to be helpful.</w:t>
      </w:r>
      <w:r>
        <w:rPr>
          <w:spacing w:val="-3"/>
        </w:rPr>
        <w:t xml:space="preserve"> </w:t>
      </w:r>
      <w:r>
        <w:t>The</w:t>
      </w:r>
      <w:r>
        <w:rPr>
          <w:spacing w:val="-3"/>
        </w:rPr>
        <w:t xml:space="preserve"> </w:t>
      </w:r>
      <w:r>
        <w:t>app</w:t>
      </w:r>
      <w:r>
        <w:rPr>
          <w:spacing w:val="-3"/>
        </w:rPr>
        <w:t xml:space="preserve"> </w:t>
      </w:r>
      <w:r>
        <w:t>will</w:t>
      </w:r>
      <w:r>
        <w:rPr>
          <w:spacing w:val="-6"/>
        </w:rPr>
        <w:t xml:space="preserve"> </w:t>
      </w:r>
      <w:r>
        <w:t>allow</w:t>
      </w:r>
      <w:r>
        <w:rPr>
          <w:spacing w:val="-3"/>
        </w:rPr>
        <w:t xml:space="preserve"> </w:t>
      </w:r>
      <w:r>
        <w:t>users to</w:t>
      </w:r>
      <w:r>
        <w:rPr>
          <w:spacing w:val="-3"/>
        </w:rPr>
        <w:t xml:space="preserve"> </w:t>
      </w:r>
      <w:r>
        <w:t>customize</w:t>
      </w:r>
      <w:r>
        <w:rPr>
          <w:spacing w:val="-6"/>
        </w:rPr>
        <w:t xml:space="preserve"> </w:t>
      </w:r>
      <w:r>
        <w:t>the</w:t>
      </w:r>
      <w:r>
        <w:rPr>
          <w:spacing w:val="-6"/>
        </w:rPr>
        <w:t xml:space="preserve"> </w:t>
      </w:r>
      <w:r>
        <w:t>decision</w:t>
      </w:r>
      <w:r>
        <w:rPr>
          <w:spacing w:val="-1"/>
        </w:rPr>
        <w:t xml:space="preserve"> </w:t>
      </w:r>
      <w:r>
        <w:t>audit</w:t>
      </w:r>
      <w:r>
        <w:rPr>
          <w:spacing w:val="-6"/>
        </w:rPr>
        <w:t xml:space="preserve"> </w:t>
      </w:r>
      <w:r>
        <w:t>feature</w:t>
      </w:r>
      <w:r>
        <w:rPr>
          <w:spacing w:val="-6"/>
        </w:rPr>
        <w:t xml:space="preserve"> </w:t>
      </w:r>
      <w:r>
        <w:t>to</w:t>
      </w:r>
      <w:r>
        <w:rPr>
          <w:spacing w:val="-3"/>
        </w:rPr>
        <w:t xml:space="preserve"> </w:t>
      </w:r>
      <w:r>
        <w:t>meet their individual needs. The app will also provide users with actionable insights from their self-evaluation data.</w:t>
      </w:r>
    </w:p>
    <w:p>
      <w:pPr>
        <w:pStyle w:val="3"/>
        <w:spacing w:before="164"/>
        <w:jc w:val="both"/>
      </w:pPr>
      <w:r>
        <w:t>Course</w:t>
      </w:r>
      <w:r>
        <w:rPr>
          <w:spacing w:val="-5"/>
        </w:rPr>
        <w:t xml:space="preserve"> </w:t>
      </w:r>
      <w:r>
        <w:rPr>
          <w:spacing w:val="-2"/>
        </w:rPr>
        <w:t>Recommendation</w:t>
      </w:r>
    </w:p>
    <w:p>
      <w:pPr>
        <w:pStyle w:val="6"/>
        <w:spacing w:before="180" w:line="259" w:lineRule="auto"/>
        <w:ind w:left="120" w:right="786"/>
        <w:jc w:val="both"/>
      </w:pPr>
      <w:r>
        <w:t>The analysis-driven suggestions may not be accurate, or users may not be interested</w:t>
      </w:r>
      <w:r>
        <w:rPr>
          <w:spacing w:val="-6"/>
        </w:rPr>
        <w:t xml:space="preserve"> </w:t>
      </w:r>
      <w:r>
        <w:t>in</w:t>
      </w:r>
      <w:r>
        <w:rPr>
          <w:spacing w:val="-2"/>
        </w:rPr>
        <w:t xml:space="preserve"> </w:t>
      </w:r>
      <w:r>
        <w:t>the</w:t>
      </w:r>
      <w:r>
        <w:rPr>
          <w:spacing w:val="-4"/>
        </w:rPr>
        <w:t xml:space="preserve"> </w:t>
      </w:r>
      <w:r>
        <w:t>recommended</w:t>
      </w:r>
      <w:r>
        <w:rPr>
          <w:spacing w:val="-4"/>
        </w:rPr>
        <w:t xml:space="preserve"> </w:t>
      </w:r>
      <w:r>
        <w:t>courses.</w:t>
      </w:r>
      <w:r>
        <w:rPr>
          <w:spacing w:val="-4"/>
        </w:rPr>
        <w:t xml:space="preserve"> </w:t>
      </w:r>
      <w:r>
        <w:t>The</w:t>
      </w:r>
      <w:r>
        <w:rPr>
          <w:spacing w:val="-5"/>
        </w:rPr>
        <w:t xml:space="preserve"> </w:t>
      </w:r>
      <w:r>
        <w:t>app</w:t>
      </w:r>
      <w:r>
        <w:rPr>
          <w:spacing w:val="-4"/>
        </w:rPr>
        <w:t xml:space="preserve"> </w:t>
      </w:r>
      <w:r>
        <w:t>should</w:t>
      </w:r>
      <w:r>
        <w:rPr>
          <w:spacing w:val="-4"/>
        </w:rPr>
        <w:t xml:space="preserve"> </w:t>
      </w:r>
      <w:r>
        <w:t>will</w:t>
      </w:r>
      <w:r>
        <w:rPr>
          <w:spacing w:val="-6"/>
        </w:rPr>
        <w:t xml:space="preserve"> </w:t>
      </w:r>
      <w:r>
        <w:t>users</w:t>
      </w:r>
      <w:r>
        <w:rPr>
          <w:spacing w:val="-4"/>
        </w:rPr>
        <w:t xml:space="preserve"> </w:t>
      </w:r>
      <w:r>
        <w:t>to</w:t>
      </w:r>
      <w:r>
        <w:rPr>
          <w:spacing w:val="-2"/>
        </w:rPr>
        <w:t xml:space="preserve"> </w:t>
      </w:r>
      <w:r>
        <w:t>customize</w:t>
      </w:r>
      <w:r>
        <w:rPr>
          <w:spacing w:val="-5"/>
        </w:rPr>
        <w:t xml:space="preserve"> </w:t>
      </w:r>
      <w:r>
        <w:t>the course recommendation algorithm and to filter the results based on their interests and goals. The app will also provide users with information about the recommended courses, such as course descriptions, prerequisites, and reviews from other students.</w:t>
      </w:r>
    </w:p>
    <w:p>
      <w:pPr>
        <w:pStyle w:val="6"/>
      </w:pPr>
    </w:p>
    <w:p>
      <w:pPr>
        <w:pStyle w:val="6"/>
        <w:spacing w:before="22"/>
      </w:pPr>
    </w:p>
    <w:p>
      <w:pPr>
        <w:spacing w:after="0"/>
        <w:sectPr>
          <w:pgSz w:w="11906" w:h="16838"/>
          <w:pgMar w:top="1380" w:right="740" w:bottom="280" w:left="1320" w:header="720" w:footer="720" w:gutter="0"/>
          <w:cols w:space="720" w:num="1"/>
        </w:sectPr>
      </w:pPr>
    </w:p>
    <w:p>
      <w:pPr>
        <w:pStyle w:val="6"/>
        <w:ind w:left="120"/>
      </w:pPr>
    </w:p>
    <w:p>
      <w:pPr>
        <w:pStyle w:val="6"/>
        <w:ind w:left="120"/>
        <w:jc w:val="both"/>
        <w:rPr>
          <w:b/>
          <w:bCs/>
        </w:rPr>
      </w:pPr>
      <w:r>
        <w:rPr>
          <w:b/>
          <w:bCs/>
        </w:rPr>
        <w:t>Progress</w:t>
      </w:r>
      <w:r>
        <w:rPr>
          <w:b/>
          <w:bCs/>
          <w:spacing w:val="-4"/>
        </w:rPr>
        <w:t xml:space="preserve"> </w:t>
      </w:r>
      <w:r>
        <w:rPr>
          <w:b/>
          <w:bCs/>
        </w:rPr>
        <w:t>Tracking</w:t>
      </w:r>
      <w:r>
        <w:rPr>
          <w:b/>
          <w:bCs/>
          <w:spacing w:val="-2"/>
        </w:rPr>
        <w:t xml:space="preserve"> </w:t>
      </w:r>
      <w:r>
        <w:rPr>
          <w:b/>
          <w:bCs/>
          <w:spacing w:val="-10"/>
        </w:rPr>
        <w:t>:</w:t>
      </w:r>
    </w:p>
    <w:p>
      <w:pPr>
        <w:pStyle w:val="6"/>
        <w:spacing w:before="70" w:line="259" w:lineRule="auto"/>
        <w:ind w:left="120" w:right="725"/>
        <w:jc w:val="both"/>
      </w:pPr>
    </w:p>
    <w:p>
      <w:pPr>
        <w:pStyle w:val="6"/>
        <w:spacing w:before="70" w:line="259" w:lineRule="auto"/>
        <w:ind w:left="120" w:right="725"/>
        <w:jc w:val="both"/>
      </w:pPr>
      <w:r>
        <w:t>The visual dashboards and milestone markers may not be accurate, or users may not find them to be helpful. The app will allow users to customize the visual dashboards</w:t>
      </w:r>
      <w:r>
        <w:rPr>
          <w:spacing w:val="-1"/>
        </w:rPr>
        <w:t xml:space="preserve"> </w:t>
      </w:r>
      <w:r>
        <w:t>and</w:t>
      </w:r>
      <w:r>
        <w:rPr>
          <w:spacing w:val="-4"/>
        </w:rPr>
        <w:t xml:space="preserve"> </w:t>
      </w:r>
      <w:r>
        <w:t>milestone</w:t>
      </w:r>
      <w:r>
        <w:rPr>
          <w:spacing w:val="-4"/>
        </w:rPr>
        <w:t xml:space="preserve"> </w:t>
      </w:r>
      <w:r>
        <w:t>markers</w:t>
      </w:r>
      <w:r>
        <w:rPr>
          <w:spacing w:val="-7"/>
        </w:rPr>
        <w:t xml:space="preserve"> </w:t>
      </w:r>
      <w:r>
        <w:t>to</w:t>
      </w:r>
      <w:r>
        <w:rPr>
          <w:spacing w:val="-2"/>
        </w:rPr>
        <w:t xml:space="preserve"> </w:t>
      </w:r>
      <w:r>
        <w:t>meet</w:t>
      </w:r>
      <w:r>
        <w:rPr>
          <w:spacing w:val="-4"/>
        </w:rPr>
        <w:t xml:space="preserve"> </w:t>
      </w:r>
      <w:r>
        <w:t>their</w:t>
      </w:r>
      <w:r>
        <w:rPr>
          <w:spacing w:val="-7"/>
        </w:rPr>
        <w:t xml:space="preserve"> </w:t>
      </w:r>
      <w:r>
        <w:t>individual</w:t>
      </w:r>
      <w:r>
        <w:rPr>
          <w:spacing w:val="-7"/>
        </w:rPr>
        <w:t xml:space="preserve"> </w:t>
      </w:r>
      <w:r>
        <w:t>needs.</w:t>
      </w:r>
      <w:r>
        <w:rPr>
          <w:spacing w:val="-4"/>
        </w:rPr>
        <w:t xml:space="preserve"> </w:t>
      </w:r>
      <w:r>
        <w:t>The</w:t>
      </w:r>
      <w:r>
        <w:rPr>
          <w:spacing w:val="-4"/>
        </w:rPr>
        <w:t xml:space="preserve"> </w:t>
      </w:r>
      <w:r>
        <w:t>app</w:t>
      </w:r>
      <w:r>
        <w:rPr>
          <w:spacing w:val="-2"/>
        </w:rPr>
        <w:t xml:space="preserve"> </w:t>
      </w:r>
      <w:r>
        <w:t>will</w:t>
      </w:r>
      <w:r>
        <w:rPr>
          <w:spacing w:val="-4"/>
        </w:rPr>
        <w:t xml:space="preserve"> </w:t>
      </w:r>
      <w:r>
        <w:t>also provide users with actionable insights from their progress data.</w:t>
      </w:r>
    </w:p>
    <w:p>
      <w:pPr>
        <w:pStyle w:val="6"/>
        <w:spacing w:before="70" w:line="259" w:lineRule="auto"/>
        <w:ind w:left="120" w:right="725"/>
        <w:jc w:val="both"/>
      </w:pPr>
    </w:p>
    <w:p>
      <w:pPr>
        <w:pStyle w:val="3"/>
        <w:jc w:val="both"/>
        <w:rPr>
          <w:spacing w:val="-2"/>
        </w:rPr>
      </w:pPr>
      <w:r>
        <w:t>Exception1:</w:t>
      </w:r>
      <w:r>
        <w:rPr>
          <w:spacing w:val="-1"/>
        </w:rPr>
        <w:t xml:space="preserve"> </w:t>
      </w:r>
      <w:r>
        <w:t>A</w:t>
      </w:r>
      <w:r>
        <w:rPr>
          <w:spacing w:val="-4"/>
        </w:rPr>
        <w:t xml:space="preserve"> </w:t>
      </w:r>
      <w:r>
        <w:t>user</w:t>
      </w:r>
      <w:r>
        <w:rPr>
          <w:spacing w:val="-3"/>
        </w:rPr>
        <w:t xml:space="preserve"> </w:t>
      </w:r>
      <w:r>
        <w:t>falls</w:t>
      </w:r>
      <w:r>
        <w:rPr>
          <w:spacing w:val="-1"/>
        </w:rPr>
        <w:t xml:space="preserve"> </w:t>
      </w:r>
      <w:r>
        <w:t>behind</w:t>
      </w:r>
      <w:r>
        <w:rPr>
          <w:spacing w:val="-3"/>
        </w:rPr>
        <w:t xml:space="preserve"> </w:t>
      </w:r>
      <w:r>
        <w:t>in</w:t>
      </w:r>
      <w:r>
        <w:rPr>
          <w:spacing w:val="-3"/>
        </w:rPr>
        <w:t xml:space="preserve"> </w:t>
      </w:r>
      <w:r>
        <w:t>their</w:t>
      </w:r>
      <w:r>
        <w:rPr>
          <w:spacing w:val="-2"/>
        </w:rPr>
        <w:t xml:space="preserve"> studies.</w:t>
      </w:r>
    </w:p>
    <w:p>
      <w:pPr>
        <w:pStyle w:val="3"/>
        <w:ind w:left="0" w:leftChars="0" w:firstLine="0" w:firstLineChars="0"/>
        <w:jc w:val="both"/>
        <w:rPr>
          <w:spacing w:val="-2"/>
        </w:rPr>
      </w:pPr>
    </w:p>
    <w:p>
      <w:pPr>
        <w:pStyle w:val="6"/>
        <w:spacing w:before="70" w:line="259" w:lineRule="auto"/>
        <w:ind w:right="708" w:firstLine="280" w:firstLineChars="100"/>
        <w:jc w:val="both"/>
      </w:pPr>
      <w:r>
        <w:t>Detection:</w:t>
      </w:r>
      <w:r>
        <w:rPr>
          <w:spacing w:val="-2"/>
        </w:rPr>
        <w:t xml:space="preserve"> </w:t>
      </w:r>
      <w:r>
        <w:t>The</w:t>
      </w:r>
      <w:r>
        <w:rPr>
          <w:spacing w:val="-2"/>
        </w:rPr>
        <w:t xml:space="preserve"> </w:t>
      </w:r>
      <w:r>
        <w:t>app</w:t>
      </w:r>
      <w:r>
        <w:rPr>
          <w:spacing w:val="-5"/>
        </w:rPr>
        <w:t xml:space="preserve"> </w:t>
      </w:r>
      <w:r>
        <w:t>could</w:t>
      </w:r>
      <w:r>
        <w:rPr>
          <w:spacing w:val="-2"/>
        </w:rPr>
        <w:t xml:space="preserve"> </w:t>
      </w:r>
      <w:r>
        <w:t>detect</w:t>
      </w:r>
      <w:r>
        <w:rPr>
          <w:spacing w:val="-5"/>
        </w:rPr>
        <w:t xml:space="preserve"> </w:t>
      </w:r>
      <w:r>
        <w:t>this</w:t>
      </w:r>
      <w:r>
        <w:rPr>
          <w:spacing w:val="-5"/>
        </w:rPr>
        <w:t xml:space="preserve"> </w:t>
      </w:r>
      <w:r>
        <w:t>by</w:t>
      </w:r>
      <w:r>
        <w:rPr>
          <w:spacing w:val="-8"/>
        </w:rPr>
        <w:t xml:space="preserve"> </w:t>
      </w:r>
      <w:r>
        <w:t>tracking</w:t>
      </w:r>
      <w:r>
        <w:rPr>
          <w:spacing w:val="-2"/>
        </w:rPr>
        <w:t xml:space="preserve"> </w:t>
      </w:r>
      <w:r>
        <w:t>the</w:t>
      </w:r>
      <w:r>
        <w:rPr>
          <w:spacing w:val="-5"/>
        </w:rPr>
        <w:t xml:space="preserve"> </w:t>
      </w:r>
      <w:r>
        <w:t>user's</w:t>
      </w:r>
      <w:r>
        <w:rPr>
          <w:spacing w:val="-5"/>
        </w:rPr>
        <w:t xml:space="preserve"> </w:t>
      </w:r>
      <w:r>
        <w:t>progress</w:t>
      </w:r>
      <w:r>
        <w:rPr>
          <w:spacing w:val="-5"/>
        </w:rPr>
        <w:t xml:space="preserve"> </w:t>
      </w:r>
      <w:r>
        <w:t>towards</w:t>
      </w:r>
      <w:r>
        <w:rPr>
          <w:spacing w:val="-2"/>
        </w:rPr>
        <w:t xml:space="preserve"> </w:t>
      </w:r>
      <w:r>
        <w:t>their goals and deadlines.</w:t>
      </w:r>
    </w:p>
    <w:p>
      <w:pPr>
        <w:pStyle w:val="6"/>
        <w:spacing w:before="159" w:line="259" w:lineRule="auto"/>
        <w:ind w:left="120" w:right="708" w:firstLine="277"/>
        <w:jc w:val="both"/>
      </w:pPr>
      <w:r>
        <w:t>Handling:</w:t>
      </w:r>
      <w:r>
        <w:rPr>
          <w:spacing w:val="-4"/>
        </w:rPr>
        <w:t xml:space="preserve"> </w:t>
      </w:r>
      <w:r>
        <w:t>The</w:t>
      </w:r>
      <w:r>
        <w:rPr>
          <w:spacing w:val="-6"/>
        </w:rPr>
        <w:t xml:space="preserve"> </w:t>
      </w:r>
      <w:r>
        <w:t>app</w:t>
      </w:r>
      <w:r>
        <w:rPr>
          <w:spacing w:val="-7"/>
        </w:rPr>
        <w:t xml:space="preserve"> </w:t>
      </w:r>
      <w:r>
        <w:t>could</w:t>
      </w:r>
      <w:r>
        <w:rPr>
          <w:spacing w:val="-2"/>
        </w:rPr>
        <w:t xml:space="preserve"> </w:t>
      </w:r>
      <w:r>
        <w:t>send</w:t>
      </w:r>
      <w:r>
        <w:rPr>
          <w:spacing w:val="-4"/>
        </w:rPr>
        <w:t xml:space="preserve"> </w:t>
      </w:r>
      <w:r>
        <w:t>reminders</w:t>
      </w:r>
      <w:r>
        <w:rPr>
          <w:spacing w:val="-4"/>
        </w:rPr>
        <w:t xml:space="preserve"> </w:t>
      </w:r>
      <w:r>
        <w:t>to</w:t>
      </w:r>
      <w:r>
        <w:rPr>
          <w:spacing w:val="-2"/>
        </w:rPr>
        <w:t xml:space="preserve"> </w:t>
      </w:r>
      <w:r>
        <w:t>the</w:t>
      </w:r>
      <w:r>
        <w:rPr>
          <w:spacing w:val="-6"/>
        </w:rPr>
        <w:t xml:space="preserve"> </w:t>
      </w:r>
      <w:r>
        <w:t>user</w:t>
      </w:r>
      <w:r>
        <w:rPr>
          <w:spacing w:val="-4"/>
        </w:rPr>
        <w:t xml:space="preserve"> </w:t>
      </w:r>
      <w:r>
        <w:t>about</w:t>
      </w:r>
      <w:r>
        <w:rPr>
          <w:spacing w:val="-7"/>
        </w:rPr>
        <w:t xml:space="preserve"> </w:t>
      </w:r>
      <w:r>
        <w:t>upcoming</w:t>
      </w:r>
      <w:r>
        <w:rPr>
          <w:spacing w:val="-4"/>
        </w:rPr>
        <w:t xml:space="preserve"> </w:t>
      </w:r>
      <w:r>
        <w:t>tasks</w:t>
      </w:r>
      <w:r>
        <w:rPr>
          <w:spacing w:val="-1"/>
        </w:rPr>
        <w:t xml:space="preserve"> </w:t>
      </w:r>
      <w:r>
        <w:t>and deadlines. The app could also provide the user with additional support, such as study tips and resources.</w:t>
      </w:r>
    </w:p>
    <w:p>
      <w:pPr>
        <w:pStyle w:val="3"/>
        <w:spacing w:before="164"/>
        <w:jc w:val="both"/>
      </w:pPr>
      <w:r>
        <w:t>Exception2:</w:t>
      </w:r>
      <w:r>
        <w:rPr>
          <w:spacing w:val="-2"/>
        </w:rPr>
        <w:t xml:space="preserve"> </w:t>
      </w:r>
      <w:r>
        <w:t>A</w:t>
      </w:r>
      <w:r>
        <w:rPr>
          <w:spacing w:val="-4"/>
        </w:rPr>
        <w:t xml:space="preserve"> </w:t>
      </w:r>
      <w:r>
        <w:t>user</w:t>
      </w:r>
      <w:r>
        <w:rPr>
          <w:spacing w:val="-5"/>
        </w:rPr>
        <w:t xml:space="preserve"> </w:t>
      </w:r>
      <w:r>
        <w:t>is</w:t>
      </w:r>
      <w:r>
        <w:rPr>
          <w:spacing w:val="-1"/>
        </w:rPr>
        <w:t xml:space="preserve"> </w:t>
      </w:r>
      <w:r>
        <w:t>not</w:t>
      </w:r>
      <w:r>
        <w:rPr>
          <w:spacing w:val="-5"/>
        </w:rPr>
        <w:t xml:space="preserve"> </w:t>
      </w:r>
      <w:r>
        <w:t>interested</w:t>
      </w:r>
      <w:r>
        <w:rPr>
          <w:spacing w:val="-3"/>
        </w:rPr>
        <w:t xml:space="preserve"> </w:t>
      </w:r>
      <w:r>
        <w:t>in</w:t>
      </w:r>
      <w:r>
        <w:rPr>
          <w:spacing w:val="-2"/>
        </w:rPr>
        <w:t xml:space="preserve"> </w:t>
      </w:r>
      <w:r>
        <w:t>the</w:t>
      </w:r>
      <w:r>
        <w:rPr>
          <w:spacing w:val="-1"/>
        </w:rPr>
        <w:t xml:space="preserve"> </w:t>
      </w:r>
      <w:r>
        <w:t>recommended</w:t>
      </w:r>
      <w:r>
        <w:rPr>
          <w:spacing w:val="-1"/>
        </w:rPr>
        <w:t xml:space="preserve"> </w:t>
      </w:r>
      <w:r>
        <w:rPr>
          <w:spacing w:val="-2"/>
        </w:rPr>
        <w:t>courses.</w:t>
      </w:r>
    </w:p>
    <w:p>
      <w:pPr>
        <w:pStyle w:val="6"/>
        <w:spacing w:before="182" w:line="256" w:lineRule="auto"/>
        <w:ind w:left="120" w:right="733" w:firstLine="207"/>
        <w:jc w:val="both"/>
      </w:pPr>
      <w:r>
        <w:t>Detection:</w:t>
      </w:r>
      <w:r>
        <w:rPr>
          <w:spacing w:val="-3"/>
        </w:rPr>
        <w:t xml:space="preserve"> </w:t>
      </w:r>
      <w:r>
        <w:t>The</w:t>
      </w:r>
      <w:r>
        <w:rPr>
          <w:spacing w:val="-5"/>
        </w:rPr>
        <w:t xml:space="preserve"> </w:t>
      </w:r>
      <w:r>
        <w:t>app</w:t>
      </w:r>
      <w:r>
        <w:rPr>
          <w:spacing w:val="-3"/>
        </w:rPr>
        <w:t xml:space="preserve"> </w:t>
      </w:r>
      <w:r>
        <w:t>could</w:t>
      </w:r>
      <w:r>
        <w:rPr>
          <w:spacing w:val="-1"/>
        </w:rPr>
        <w:t xml:space="preserve"> </w:t>
      </w:r>
      <w:r>
        <w:t>detect</w:t>
      </w:r>
      <w:r>
        <w:rPr>
          <w:spacing w:val="-6"/>
        </w:rPr>
        <w:t xml:space="preserve"> </w:t>
      </w:r>
      <w:r>
        <w:t>this</w:t>
      </w:r>
      <w:r>
        <w:rPr>
          <w:spacing w:val="-3"/>
        </w:rPr>
        <w:t xml:space="preserve"> </w:t>
      </w:r>
      <w:r>
        <w:t>by</w:t>
      </w:r>
      <w:r>
        <w:rPr>
          <w:spacing w:val="-6"/>
        </w:rPr>
        <w:t xml:space="preserve"> </w:t>
      </w:r>
      <w:r>
        <w:t>tracking</w:t>
      </w:r>
      <w:r>
        <w:rPr>
          <w:spacing w:val="-1"/>
        </w:rPr>
        <w:t xml:space="preserve"> </w:t>
      </w:r>
      <w:r>
        <w:t>the</w:t>
      </w:r>
      <w:r>
        <w:rPr>
          <w:spacing w:val="-6"/>
        </w:rPr>
        <w:t xml:space="preserve"> </w:t>
      </w:r>
      <w:r>
        <w:t>user's</w:t>
      </w:r>
      <w:r>
        <w:rPr>
          <w:spacing w:val="-3"/>
        </w:rPr>
        <w:t xml:space="preserve"> </w:t>
      </w:r>
      <w:r>
        <w:t>engagement</w:t>
      </w:r>
      <w:r>
        <w:rPr>
          <w:spacing w:val="-3"/>
        </w:rPr>
        <w:t xml:space="preserve"> </w:t>
      </w:r>
      <w:r>
        <w:t>with</w:t>
      </w:r>
      <w:r>
        <w:rPr>
          <w:spacing w:val="-3"/>
        </w:rPr>
        <w:t xml:space="preserve"> </w:t>
      </w:r>
      <w:r>
        <w:t>the course recommendation feature.</w:t>
      </w:r>
    </w:p>
    <w:p>
      <w:pPr>
        <w:pStyle w:val="6"/>
        <w:spacing w:before="166" w:line="259" w:lineRule="auto"/>
        <w:ind w:left="120" w:firstLine="207"/>
        <w:jc w:val="both"/>
        <w:rPr>
          <w:spacing w:val="-2"/>
        </w:rPr>
        <w:sectPr>
          <w:pgSz w:w="11906" w:h="16838"/>
          <w:pgMar w:top="1360" w:right="740" w:bottom="280" w:left="1320" w:header="720" w:footer="720" w:gutter="0"/>
          <w:cols w:space="720" w:num="1"/>
        </w:sectPr>
      </w:pPr>
      <w:r>
        <w:t>Handling:</w:t>
      </w:r>
      <w:r>
        <w:rPr>
          <w:spacing w:val="-4"/>
        </w:rPr>
        <w:t xml:space="preserve"> </w:t>
      </w:r>
      <w:r>
        <w:t>The</w:t>
      </w:r>
      <w:r>
        <w:rPr>
          <w:spacing w:val="-4"/>
        </w:rPr>
        <w:t xml:space="preserve"> </w:t>
      </w:r>
      <w:r>
        <w:t>app</w:t>
      </w:r>
      <w:r>
        <w:rPr>
          <w:spacing w:val="-4"/>
        </w:rPr>
        <w:t xml:space="preserve"> </w:t>
      </w:r>
      <w:r>
        <w:t>could</w:t>
      </w:r>
      <w:r>
        <w:rPr>
          <w:spacing w:val="-2"/>
        </w:rPr>
        <w:t xml:space="preserve"> </w:t>
      </w:r>
      <w:r>
        <w:t>recommend</w:t>
      </w:r>
      <w:r>
        <w:rPr>
          <w:spacing w:val="-2"/>
        </w:rPr>
        <w:t xml:space="preserve"> </w:t>
      </w:r>
      <w:r>
        <w:t>courses</w:t>
      </w:r>
      <w:r>
        <w:rPr>
          <w:spacing w:val="-6"/>
        </w:rPr>
        <w:t xml:space="preserve"> </w:t>
      </w:r>
      <w:r>
        <w:t>that</w:t>
      </w:r>
      <w:r>
        <w:rPr>
          <w:spacing w:val="-4"/>
        </w:rPr>
        <w:t xml:space="preserve"> </w:t>
      </w:r>
      <w:r>
        <w:t>are</w:t>
      </w:r>
      <w:r>
        <w:rPr>
          <w:spacing w:val="-6"/>
        </w:rPr>
        <w:t xml:space="preserve"> </w:t>
      </w:r>
      <w:r>
        <w:t>more</w:t>
      </w:r>
      <w:r>
        <w:rPr>
          <w:spacing w:val="-6"/>
        </w:rPr>
        <w:t xml:space="preserve"> </w:t>
      </w:r>
      <w:r>
        <w:t>relevant</w:t>
      </w:r>
      <w:r>
        <w:rPr>
          <w:spacing w:val="-4"/>
        </w:rPr>
        <w:t xml:space="preserve"> </w:t>
      </w:r>
      <w:r>
        <w:t>to</w:t>
      </w:r>
      <w:r>
        <w:rPr>
          <w:spacing w:val="-2"/>
        </w:rPr>
        <w:t xml:space="preserve"> </w:t>
      </w:r>
      <w:r>
        <w:t>the</w:t>
      </w:r>
      <w:r>
        <w:rPr>
          <w:spacing w:val="-6"/>
        </w:rPr>
        <w:t xml:space="preserve"> </w:t>
      </w:r>
      <w:r>
        <w:t>user's interests and goals</w:t>
      </w:r>
    </w:p>
    <w:p>
      <w:pPr>
        <w:pStyle w:val="3"/>
        <w:ind w:left="0" w:leftChars="0" w:firstLine="0" w:firstLineChars="0"/>
      </w:pPr>
    </w:p>
    <w:p>
      <w:pPr>
        <w:pStyle w:val="3"/>
        <w:spacing w:before="1"/>
        <w:ind w:left="269" w:right="852"/>
        <w:jc w:val="center"/>
      </w:pPr>
      <w:r>
        <w:t>Section</w:t>
      </w:r>
      <w:r>
        <w:rPr>
          <w:spacing w:val="-4"/>
        </w:rPr>
        <w:t xml:space="preserve"> </w:t>
      </w:r>
      <w:r>
        <w:t>8:</w:t>
      </w:r>
      <w:r>
        <w:rPr>
          <w:spacing w:val="67"/>
        </w:rPr>
        <w:t xml:space="preserve"> </w:t>
      </w:r>
      <w:r>
        <w:t>H</w:t>
      </w:r>
      <w:r>
        <w:rPr>
          <w:spacing w:val="-1"/>
        </w:rPr>
        <w:t xml:space="preserve"> </w:t>
      </w:r>
      <w:r>
        <w:t>-C-I</w:t>
      </w:r>
      <w:r>
        <w:rPr>
          <w:spacing w:val="-3"/>
        </w:rPr>
        <w:t xml:space="preserve"> </w:t>
      </w:r>
      <w:r>
        <w:t>and C-C-I</w:t>
      </w:r>
      <w:r>
        <w:rPr>
          <w:spacing w:val="-3"/>
        </w:rPr>
        <w:t xml:space="preserve"> </w:t>
      </w:r>
      <w:r>
        <w:rPr>
          <w:spacing w:val="-2"/>
        </w:rPr>
        <w:t>Protocols</w:t>
      </w:r>
    </w:p>
    <w:p>
      <w:pPr>
        <w:pStyle w:val="6"/>
        <w:spacing w:before="179"/>
        <w:ind w:left="480"/>
        <w:jc w:val="both"/>
      </w:pPr>
      <w:r>
        <w:t>Human-Computer</w:t>
      </w:r>
      <w:r>
        <w:rPr>
          <w:spacing w:val="-7"/>
        </w:rPr>
        <w:t xml:space="preserve"> </w:t>
      </w:r>
      <w:r>
        <w:t>Interaction</w:t>
      </w:r>
      <w:r>
        <w:rPr>
          <w:spacing w:val="-3"/>
        </w:rPr>
        <w:t xml:space="preserve"> </w:t>
      </w:r>
      <w:r>
        <w:t>(H-C-I)</w:t>
      </w:r>
      <w:r>
        <w:rPr>
          <w:spacing w:val="-7"/>
        </w:rPr>
        <w:t xml:space="preserve"> </w:t>
      </w:r>
      <w:r>
        <w:rPr>
          <w:spacing w:val="-2"/>
        </w:rPr>
        <w:t>Protocols:</w:t>
      </w:r>
    </w:p>
    <w:p>
      <w:pPr>
        <w:pStyle w:val="8"/>
        <w:numPr>
          <w:ilvl w:val="0"/>
          <w:numId w:val="1"/>
        </w:numPr>
        <w:tabs>
          <w:tab w:val="left" w:pos="839"/>
        </w:tabs>
        <w:spacing w:before="187" w:after="0" w:line="240" w:lineRule="auto"/>
        <w:ind w:left="839" w:right="0" w:hanging="359"/>
        <w:jc w:val="both"/>
        <w:rPr>
          <w:sz w:val="28"/>
        </w:rPr>
      </w:pPr>
      <w:r>
        <w:rPr>
          <w:sz w:val="28"/>
        </w:rPr>
        <w:t>User</w:t>
      </w:r>
      <w:r>
        <w:rPr>
          <w:spacing w:val="-2"/>
          <w:sz w:val="28"/>
        </w:rPr>
        <w:t xml:space="preserve"> Input:</w:t>
      </w:r>
    </w:p>
    <w:p>
      <w:pPr>
        <w:pStyle w:val="6"/>
        <w:spacing w:before="24" w:line="259" w:lineRule="auto"/>
        <w:ind w:left="840" w:right="754" w:firstLine="720"/>
        <w:jc w:val="both"/>
      </w:pPr>
      <w:r>
        <w:t>Tokenization</w:t>
      </w:r>
      <w:r>
        <w:rPr>
          <w:spacing w:val="-10"/>
        </w:rPr>
        <w:t xml:space="preserve"> </w:t>
      </w:r>
      <w:r>
        <w:t>and</w:t>
      </w:r>
      <w:r>
        <w:rPr>
          <w:spacing w:val="-10"/>
        </w:rPr>
        <w:t xml:space="preserve"> </w:t>
      </w:r>
      <w:r>
        <w:t>sentiment</w:t>
      </w:r>
      <w:r>
        <w:rPr>
          <w:spacing w:val="-10"/>
        </w:rPr>
        <w:t xml:space="preserve"> </w:t>
      </w:r>
      <w:r>
        <w:t>analysis</w:t>
      </w:r>
      <w:r>
        <w:rPr>
          <w:spacing w:val="-7"/>
        </w:rPr>
        <w:t xml:space="preserve"> </w:t>
      </w:r>
      <w:r>
        <w:t>for</w:t>
      </w:r>
      <w:r>
        <w:rPr>
          <w:spacing w:val="-12"/>
        </w:rPr>
        <w:t xml:space="preserve"> </w:t>
      </w:r>
      <w:r>
        <w:t>understanding</w:t>
      </w:r>
      <w:r>
        <w:rPr>
          <w:spacing w:val="-10"/>
        </w:rPr>
        <w:t xml:space="preserve"> </w:t>
      </w:r>
      <w:r>
        <w:t>the</w:t>
      </w:r>
      <w:r>
        <w:rPr>
          <w:spacing w:val="-10"/>
        </w:rPr>
        <w:t xml:space="preserve"> </w:t>
      </w:r>
      <w:r>
        <w:t>false queries of the user. Personalize your services with smart dynamically generated responses.</w:t>
      </w:r>
    </w:p>
    <w:p>
      <w:pPr>
        <w:pStyle w:val="8"/>
        <w:numPr>
          <w:ilvl w:val="0"/>
          <w:numId w:val="1"/>
        </w:numPr>
        <w:tabs>
          <w:tab w:val="left" w:pos="839"/>
        </w:tabs>
        <w:spacing w:before="0" w:after="0" w:line="240" w:lineRule="auto"/>
        <w:ind w:left="839" w:right="0" w:hanging="359"/>
        <w:jc w:val="both"/>
        <w:rPr>
          <w:sz w:val="28"/>
        </w:rPr>
      </w:pPr>
      <w:r>
        <w:rPr>
          <w:sz w:val="28"/>
        </w:rPr>
        <w:t>Feedback</w:t>
      </w:r>
      <w:r>
        <w:rPr>
          <w:spacing w:val="-2"/>
          <w:sz w:val="28"/>
        </w:rPr>
        <w:t xml:space="preserve"> Mechanism:</w:t>
      </w:r>
    </w:p>
    <w:p>
      <w:pPr>
        <w:pStyle w:val="6"/>
        <w:spacing w:before="26" w:line="259" w:lineRule="auto"/>
        <w:ind w:left="840" w:right="708" w:firstLine="720"/>
        <w:jc w:val="both"/>
      </w:pPr>
      <w:r>
        <w:t>Provide instantaneous feedback through a user’s activities or individual</w:t>
      </w:r>
      <w:r>
        <w:rPr>
          <w:spacing w:val="-9"/>
        </w:rPr>
        <w:t xml:space="preserve"> </w:t>
      </w:r>
      <w:r>
        <w:t>preferences.</w:t>
      </w:r>
      <w:r>
        <w:rPr>
          <w:spacing w:val="-9"/>
        </w:rPr>
        <w:t xml:space="preserve"> </w:t>
      </w:r>
      <w:r>
        <w:t>Provide</w:t>
      </w:r>
      <w:r>
        <w:rPr>
          <w:spacing w:val="-6"/>
        </w:rPr>
        <w:t xml:space="preserve"> </w:t>
      </w:r>
      <w:r>
        <w:t>meaningful</w:t>
      </w:r>
      <w:r>
        <w:rPr>
          <w:spacing w:val="-6"/>
        </w:rPr>
        <w:t xml:space="preserve"> </w:t>
      </w:r>
      <w:r>
        <w:t>recommendations</w:t>
      </w:r>
      <w:r>
        <w:rPr>
          <w:spacing w:val="-6"/>
        </w:rPr>
        <w:t xml:space="preserve"> </w:t>
      </w:r>
      <w:r>
        <w:t>based</w:t>
      </w:r>
      <w:r>
        <w:rPr>
          <w:spacing w:val="-6"/>
        </w:rPr>
        <w:t xml:space="preserve"> </w:t>
      </w:r>
      <w:r>
        <w:t>on</w:t>
      </w:r>
      <w:r>
        <w:rPr>
          <w:spacing w:val="-17"/>
        </w:rPr>
        <w:t xml:space="preserve"> </w:t>
      </w:r>
      <w:r>
        <w:t>AI- based data.</w:t>
      </w:r>
    </w:p>
    <w:p>
      <w:pPr>
        <w:pStyle w:val="6"/>
        <w:spacing w:before="160"/>
        <w:ind w:left="674"/>
        <w:jc w:val="both"/>
      </w:pPr>
      <w:r>
        <w:t>Computer-Computer</w:t>
      </w:r>
      <w:r>
        <w:rPr>
          <w:spacing w:val="-6"/>
        </w:rPr>
        <w:t xml:space="preserve"> </w:t>
      </w:r>
      <w:r>
        <w:t>Interaction</w:t>
      </w:r>
      <w:r>
        <w:rPr>
          <w:spacing w:val="-4"/>
        </w:rPr>
        <w:t xml:space="preserve"> </w:t>
      </w:r>
      <w:r>
        <w:t>(C-C-I)</w:t>
      </w:r>
      <w:r>
        <w:rPr>
          <w:spacing w:val="-3"/>
        </w:rPr>
        <w:t xml:space="preserve"> </w:t>
      </w:r>
      <w:r>
        <w:rPr>
          <w:spacing w:val="-2"/>
        </w:rPr>
        <w:t>Protocols:</w:t>
      </w:r>
    </w:p>
    <w:p>
      <w:pPr>
        <w:pStyle w:val="8"/>
        <w:numPr>
          <w:ilvl w:val="0"/>
          <w:numId w:val="2"/>
        </w:numPr>
        <w:tabs>
          <w:tab w:val="left" w:pos="839"/>
        </w:tabs>
        <w:spacing w:before="184" w:after="0" w:line="240" w:lineRule="auto"/>
        <w:ind w:left="839" w:right="0" w:hanging="359"/>
        <w:jc w:val="both"/>
        <w:rPr>
          <w:sz w:val="28"/>
        </w:rPr>
      </w:pPr>
      <w:r>
        <w:rPr>
          <w:sz w:val="28"/>
        </w:rPr>
        <w:t>Algorithmic</w:t>
      </w:r>
      <w:r>
        <w:rPr>
          <w:spacing w:val="-5"/>
          <w:sz w:val="28"/>
        </w:rPr>
        <w:t xml:space="preserve"> </w:t>
      </w:r>
      <w:r>
        <w:rPr>
          <w:spacing w:val="-2"/>
          <w:sz w:val="28"/>
        </w:rPr>
        <w:t>Interaction:</w:t>
      </w:r>
    </w:p>
    <w:p>
      <w:pPr>
        <w:pStyle w:val="6"/>
        <w:spacing w:before="26" w:line="259" w:lineRule="auto"/>
        <w:ind w:left="840" w:right="754" w:firstLine="720"/>
        <w:jc w:val="both"/>
      </w:pPr>
      <w:r>
        <w:t>Allow various programs for collaboration in which they learn from each other and evolve together. Use version management and update policies.</w:t>
      </w:r>
      <w:r>
        <w:rPr>
          <w:spacing w:val="-17"/>
        </w:rPr>
        <w:t xml:space="preserve"> </w:t>
      </w:r>
      <w:r>
        <w:t>Allow</w:t>
      </w:r>
      <w:r>
        <w:rPr>
          <w:spacing w:val="-7"/>
        </w:rPr>
        <w:t xml:space="preserve"> </w:t>
      </w:r>
      <w:r>
        <w:t>various</w:t>
      </w:r>
      <w:r>
        <w:rPr>
          <w:spacing w:val="-7"/>
        </w:rPr>
        <w:t xml:space="preserve"> </w:t>
      </w:r>
      <w:r>
        <w:t>programs</w:t>
      </w:r>
      <w:r>
        <w:rPr>
          <w:spacing w:val="-4"/>
        </w:rPr>
        <w:t xml:space="preserve"> </w:t>
      </w:r>
      <w:r>
        <w:t>for</w:t>
      </w:r>
      <w:r>
        <w:rPr>
          <w:spacing w:val="-7"/>
        </w:rPr>
        <w:t xml:space="preserve"> </w:t>
      </w:r>
      <w:r>
        <w:t>collaboration</w:t>
      </w:r>
      <w:r>
        <w:rPr>
          <w:spacing w:val="-7"/>
        </w:rPr>
        <w:t xml:space="preserve"> </w:t>
      </w:r>
      <w:r>
        <w:t>in</w:t>
      </w:r>
      <w:r>
        <w:rPr>
          <w:spacing w:val="-4"/>
        </w:rPr>
        <w:t xml:space="preserve"> </w:t>
      </w:r>
      <w:r>
        <w:t>which</w:t>
      </w:r>
      <w:r>
        <w:rPr>
          <w:spacing w:val="-4"/>
        </w:rPr>
        <w:t xml:space="preserve"> </w:t>
      </w:r>
      <w:r>
        <w:t>they</w:t>
      </w:r>
      <w:r>
        <w:rPr>
          <w:spacing w:val="-4"/>
        </w:rPr>
        <w:t xml:space="preserve"> </w:t>
      </w:r>
      <w:r>
        <w:t>learn</w:t>
      </w:r>
      <w:r>
        <w:rPr>
          <w:spacing w:val="-4"/>
        </w:rPr>
        <w:t xml:space="preserve"> </w:t>
      </w:r>
      <w:r>
        <w:t xml:space="preserve">from each other and evolve together. Use version management and update </w:t>
      </w:r>
      <w:r>
        <w:rPr>
          <w:spacing w:val="-2"/>
        </w:rPr>
        <w:t>policies.</w:t>
      </w:r>
    </w:p>
    <w:p>
      <w:pPr>
        <w:pStyle w:val="8"/>
        <w:numPr>
          <w:ilvl w:val="0"/>
          <w:numId w:val="2"/>
        </w:numPr>
        <w:tabs>
          <w:tab w:val="left" w:pos="839"/>
        </w:tabs>
        <w:spacing w:before="0" w:after="0" w:line="321" w:lineRule="exact"/>
        <w:ind w:left="839" w:right="0" w:hanging="359"/>
        <w:jc w:val="both"/>
        <w:rPr>
          <w:sz w:val="28"/>
        </w:rPr>
      </w:pPr>
      <w:r>
        <w:rPr>
          <w:sz w:val="28"/>
        </w:rPr>
        <w:t>Data</w:t>
      </w:r>
      <w:r>
        <w:rPr>
          <w:spacing w:val="-2"/>
          <w:sz w:val="28"/>
        </w:rPr>
        <w:t xml:space="preserve"> Security:</w:t>
      </w:r>
    </w:p>
    <w:p>
      <w:pPr>
        <w:pStyle w:val="6"/>
        <w:spacing w:before="24" w:line="259" w:lineRule="auto"/>
        <w:ind w:left="840" w:right="733" w:firstLine="720"/>
        <w:jc w:val="both"/>
        <w:sectPr>
          <w:pgSz w:w="11906" w:h="16838"/>
          <w:pgMar w:top="1820" w:right="740" w:bottom="280" w:left="1320" w:header="720" w:footer="720" w:gutter="0"/>
          <w:cols w:space="720" w:num="1"/>
        </w:sectPr>
      </w:pPr>
      <w:r>
        <w:t>Ensure</w:t>
      </w:r>
      <w:r>
        <w:rPr>
          <w:spacing w:val="-7"/>
        </w:rPr>
        <w:t xml:space="preserve"> </w:t>
      </w:r>
      <w:r>
        <w:t>that</w:t>
      </w:r>
      <w:r>
        <w:rPr>
          <w:spacing w:val="-5"/>
        </w:rPr>
        <w:t xml:space="preserve"> </w:t>
      </w:r>
      <w:r>
        <w:t>use</w:t>
      </w:r>
      <w:r>
        <w:rPr>
          <w:spacing w:val="-8"/>
        </w:rPr>
        <w:t xml:space="preserve"> </w:t>
      </w:r>
      <w:r>
        <w:t>of</w:t>
      </w:r>
      <w:r>
        <w:rPr>
          <w:spacing w:val="-3"/>
        </w:rPr>
        <w:t xml:space="preserve"> </w:t>
      </w:r>
      <w:r>
        <w:t>end-to-end</w:t>
      </w:r>
      <w:r>
        <w:rPr>
          <w:spacing w:val="-5"/>
        </w:rPr>
        <w:t xml:space="preserve"> </w:t>
      </w:r>
      <w:r>
        <w:t>encryption</w:t>
      </w:r>
      <w:r>
        <w:rPr>
          <w:spacing w:val="-5"/>
        </w:rPr>
        <w:t xml:space="preserve"> </w:t>
      </w:r>
      <w:r>
        <w:t>and</w:t>
      </w:r>
      <w:r>
        <w:rPr>
          <w:spacing w:val="-8"/>
        </w:rPr>
        <w:t xml:space="preserve"> </w:t>
      </w:r>
      <w:r>
        <w:t>2</w:t>
      </w:r>
      <w:r>
        <w:rPr>
          <w:spacing w:val="-3"/>
        </w:rPr>
        <w:t xml:space="preserve"> </w:t>
      </w:r>
      <w:r>
        <w:t>factor</w:t>
      </w:r>
      <w:r>
        <w:rPr>
          <w:spacing w:val="-3"/>
        </w:rPr>
        <w:t xml:space="preserve"> </w:t>
      </w:r>
      <w:r>
        <w:t>authentication</w:t>
      </w:r>
      <w:r>
        <w:rPr>
          <w:spacing w:val="-8"/>
        </w:rPr>
        <w:t xml:space="preserve"> </w:t>
      </w:r>
      <w:r>
        <w:t>is incorporated to guard data security. Undertake security audit at regular intervals to enforce strict security standards.</w:t>
      </w:r>
    </w:p>
    <w:p>
      <w:pPr>
        <w:pStyle w:val="6"/>
        <w:spacing w:before="272"/>
        <w:rPr>
          <w:sz w:val="32"/>
        </w:rPr>
      </w:pPr>
    </w:p>
    <w:p>
      <w:pPr>
        <w:pStyle w:val="2"/>
        <w:spacing w:before="0"/>
        <w:ind w:left="1175" w:right="0"/>
        <w:jc w:val="left"/>
      </w:pPr>
      <w:r>
        <w:t>Section</w:t>
      </w:r>
      <w:r>
        <w:rPr>
          <w:spacing w:val="-9"/>
        </w:rPr>
        <w:t xml:space="preserve"> </w:t>
      </w:r>
      <w:r>
        <w:t>9:</w:t>
      </w:r>
      <w:r>
        <w:rPr>
          <w:spacing w:val="-6"/>
        </w:rPr>
        <w:t xml:space="preserve"> </w:t>
      </w:r>
      <w:r>
        <w:t>Changes</w:t>
      </w:r>
      <w:r>
        <w:rPr>
          <w:spacing w:val="-8"/>
        </w:rPr>
        <w:t xml:space="preserve"> </w:t>
      </w:r>
      <w:r>
        <w:t>and</w:t>
      </w:r>
      <w:r>
        <w:rPr>
          <w:spacing w:val="-9"/>
        </w:rPr>
        <w:t xml:space="preserve"> </w:t>
      </w:r>
      <w:r>
        <w:t>Additions</w:t>
      </w:r>
      <w:r>
        <w:rPr>
          <w:spacing w:val="-5"/>
        </w:rPr>
        <w:t xml:space="preserve"> </w:t>
      </w:r>
      <w:r>
        <w:t>from</w:t>
      </w:r>
      <w:r>
        <w:rPr>
          <w:spacing w:val="-11"/>
        </w:rPr>
        <w:t xml:space="preserve"> </w:t>
      </w:r>
      <w:r>
        <w:t>Deliverable</w:t>
      </w:r>
      <w:r>
        <w:rPr>
          <w:spacing w:val="-4"/>
        </w:rPr>
        <w:t xml:space="preserve"> </w:t>
      </w:r>
      <w:r>
        <w:rPr>
          <w:spacing w:val="-10"/>
        </w:rPr>
        <w:t>1</w:t>
      </w:r>
    </w:p>
    <w:p>
      <w:pPr>
        <w:pStyle w:val="8"/>
        <w:numPr>
          <w:ilvl w:val="0"/>
          <w:numId w:val="3"/>
        </w:numPr>
        <w:tabs>
          <w:tab w:val="left" w:pos="839"/>
        </w:tabs>
        <w:spacing w:before="183" w:after="0" w:line="240" w:lineRule="auto"/>
        <w:ind w:left="839" w:right="0" w:hanging="359"/>
        <w:jc w:val="both"/>
        <w:rPr>
          <w:sz w:val="28"/>
        </w:rPr>
      </w:pPr>
      <w:r>
        <w:rPr>
          <w:sz w:val="28"/>
        </w:rPr>
        <w:t>Extended</w:t>
      </w:r>
      <w:r>
        <w:rPr>
          <w:spacing w:val="-4"/>
          <w:sz w:val="28"/>
        </w:rPr>
        <w:t xml:space="preserve"> </w:t>
      </w:r>
      <w:r>
        <w:rPr>
          <w:sz w:val="28"/>
        </w:rPr>
        <w:t>Feature</w:t>
      </w:r>
      <w:r>
        <w:rPr>
          <w:spacing w:val="-2"/>
          <w:sz w:val="28"/>
        </w:rPr>
        <w:t xml:space="preserve"> </w:t>
      </w:r>
      <w:r>
        <w:rPr>
          <w:spacing w:val="-4"/>
          <w:sz w:val="28"/>
        </w:rPr>
        <w:t>Set:</w:t>
      </w:r>
    </w:p>
    <w:p>
      <w:pPr>
        <w:pStyle w:val="6"/>
        <w:spacing w:before="24" w:line="259" w:lineRule="auto"/>
        <w:ind w:left="840" w:right="708" w:firstLine="720"/>
        <w:jc w:val="both"/>
      </w:pPr>
      <w:r>
        <w:t>Extending the project with widgets, one of the ideas is to be incorporated</w:t>
      </w:r>
      <w:r>
        <w:rPr>
          <w:spacing w:val="-4"/>
        </w:rPr>
        <w:t xml:space="preserve"> </w:t>
      </w:r>
      <w:r>
        <w:t>the</w:t>
      </w:r>
      <w:r>
        <w:rPr>
          <w:spacing w:val="-4"/>
        </w:rPr>
        <w:t xml:space="preserve"> </w:t>
      </w:r>
      <w:r>
        <w:t>dark</w:t>
      </w:r>
      <w:r>
        <w:rPr>
          <w:spacing w:val="-6"/>
        </w:rPr>
        <w:t xml:space="preserve"> </w:t>
      </w:r>
      <w:r>
        <w:t>mode</w:t>
      </w:r>
      <w:r>
        <w:rPr>
          <w:spacing w:val="-4"/>
        </w:rPr>
        <w:t xml:space="preserve"> </w:t>
      </w:r>
      <w:r>
        <w:t>function</w:t>
      </w:r>
      <w:r>
        <w:rPr>
          <w:spacing w:val="-4"/>
        </w:rPr>
        <w:t xml:space="preserve"> </w:t>
      </w:r>
      <w:r>
        <w:t>that</w:t>
      </w:r>
      <w:r>
        <w:rPr>
          <w:spacing w:val="-6"/>
        </w:rPr>
        <w:t xml:space="preserve"> </w:t>
      </w:r>
      <w:r>
        <w:t>is</w:t>
      </w:r>
      <w:r>
        <w:rPr>
          <w:spacing w:val="-6"/>
        </w:rPr>
        <w:t xml:space="preserve"> </w:t>
      </w:r>
      <w:r>
        <w:t>helpful</w:t>
      </w:r>
      <w:r>
        <w:rPr>
          <w:spacing w:val="-6"/>
        </w:rPr>
        <w:t xml:space="preserve"> </w:t>
      </w:r>
      <w:r>
        <w:t>during</w:t>
      </w:r>
      <w:r>
        <w:rPr>
          <w:spacing w:val="-4"/>
        </w:rPr>
        <w:t xml:space="preserve"> </w:t>
      </w:r>
      <w:r>
        <w:t>night</w:t>
      </w:r>
      <w:r>
        <w:rPr>
          <w:spacing w:val="-4"/>
        </w:rPr>
        <w:t xml:space="preserve"> </w:t>
      </w:r>
      <w:r>
        <w:t xml:space="preserve">studying </w:t>
      </w:r>
      <w:r>
        <w:rPr>
          <w:spacing w:val="-2"/>
        </w:rPr>
        <w:t>session.</w:t>
      </w:r>
    </w:p>
    <w:p>
      <w:pPr>
        <w:pStyle w:val="6"/>
        <w:spacing w:before="24"/>
        <w:jc w:val="both"/>
      </w:pPr>
    </w:p>
    <w:p>
      <w:pPr>
        <w:pStyle w:val="8"/>
        <w:numPr>
          <w:ilvl w:val="0"/>
          <w:numId w:val="3"/>
        </w:numPr>
        <w:tabs>
          <w:tab w:val="left" w:pos="839"/>
        </w:tabs>
        <w:spacing w:before="0" w:after="0" w:line="240" w:lineRule="auto"/>
        <w:ind w:left="839" w:right="0" w:hanging="359"/>
        <w:jc w:val="both"/>
        <w:rPr>
          <w:sz w:val="28"/>
        </w:rPr>
      </w:pPr>
      <w:r>
        <w:rPr>
          <w:sz w:val="28"/>
        </w:rPr>
        <w:t>Refined</w:t>
      </w:r>
      <w:r>
        <w:rPr>
          <w:spacing w:val="-3"/>
          <w:sz w:val="28"/>
        </w:rPr>
        <w:t xml:space="preserve"> </w:t>
      </w:r>
      <w:r>
        <w:rPr>
          <w:sz w:val="28"/>
        </w:rPr>
        <w:t xml:space="preserve">User </w:t>
      </w:r>
      <w:r>
        <w:rPr>
          <w:spacing w:val="-2"/>
          <w:sz w:val="28"/>
        </w:rPr>
        <w:t>Interface</w:t>
      </w:r>
    </w:p>
    <w:p>
      <w:pPr>
        <w:pStyle w:val="6"/>
        <w:spacing w:before="26"/>
        <w:ind w:left="1560"/>
        <w:jc w:val="both"/>
      </w:pPr>
      <w:r>
        <w:t>A</w:t>
      </w:r>
      <w:r>
        <w:rPr>
          <w:spacing w:val="-19"/>
        </w:rPr>
        <w:t xml:space="preserve"> </w:t>
      </w:r>
      <w:r>
        <w:t>user</w:t>
      </w:r>
      <w:r>
        <w:rPr>
          <w:spacing w:val="-5"/>
        </w:rPr>
        <w:t xml:space="preserve"> </w:t>
      </w:r>
      <w:r>
        <w:rPr>
          <w:spacing w:val="-5"/>
          <w:lang w:val="en-US"/>
        </w:rPr>
        <w:t>on-boarding</w:t>
      </w:r>
      <w:r>
        <w:rPr>
          <w:spacing w:val="-3"/>
        </w:rPr>
        <w:t xml:space="preserve"> </w:t>
      </w:r>
      <w:r>
        <w:t>experience</w:t>
      </w:r>
      <w:r>
        <w:rPr>
          <w:spacing w:val="-2"/>
        </w:rPr>
        <w:t xml:space="preserve"> </w:t>
      </w:r>
      <w:r>
        <w:t>that</w:t>
      </w:r>
      <w:r>
        <w:rPr>
          <w:spacing w:val="-2"/>
        </w:rPr>
        <w:t xml:space="preserve"> </w:t>
      </w:r>
      <w:r>
        <w:t>is</w:t>
      </w:r>
      <w:r>
        <w:rPr>
          <w:spacing w:val="-2"/>
        </w:rPr>
        <w:t xml:space="preserve"> </w:t>
      </w:r>
      <w:r>
        <w:t>well</w:t>
      </w:r>
      <w:r>
        <w:rPr>
          <w:spacing w:val="-5"/>
        </w:rPr>
        <w:t xml:space="preserve"> </w:t>
      </w:r>
      <w:r>
        <w:rPr>
          <w:spacing w:val="-2"/>
        </w:rPr>
        <w:t>planned.</w:t>
      </w:r>
    </w:p>
    <w:p>
      <w:pPr>
        <w:spacing w:after="0"/>
        <w:sectPr>
          <w:pgSz w:w="11906" w:h="16838"/>
          <w:pgMar w:top="1820" w:right="740" w:bottom="280" w:left="1320" w:header="720" w:footer="720" w:gutter="0"/>
          <w:cols w:space="720" w:num="1"/>
        </w:sectPr>
      </w:pPr>
    </w:p>
    <w:p>
      <w:pPr>
        <w:pStyle w:val="2"/>
        <w:spacing w:before="0"/>
        <w:ind w:left="261"/>
      </w:pPr>
    </w:p>
    <w:p>
      <w:pPr>
        <w:pStyle w:val="2"/>
        <w:spacing w:before="0"/>
        <w:ind w:left="261"/>
      </w:pPr>
      <w:r>
        <w:t>Section</w:t>
      </w:r>
      <w:r>
        <w:rPr>
          <w:spacing w:val="-8"/>
        </w:rPr>
        <w:t xml:space="preserve"> </w:t>
      </w:r>
      <w:r>
        <w:t>10:</w:t>
      </w:r>
      <w:r>
        <w:rPr>
          <w:spacing w:val="-7"/>
        </w:rPr>
        <w:t xml:space="preserve"> </w:t>
      </w:r>
      <w:r>
        <w:t>Remaining</w:t>
      </w:r>
      <w:r>
        <w:rPr>
          <w:spacing w:val="-5"/>
        </w:rPr>
        <w:t xml:space="preserve"> </w:t>
      </w:r>
      <w:r>
        <w:t>Work</w:t>
      </w:r>
      <w:r>
        <w:rPr>
          <w:spacing w:val="-6"/>
        </w:rPr>
        <w:t xml:space="preserve"> </w:t>
      </w:r>
      <w:r>
        <w:t>for</w:t>
      </w:r>
      <w:r>
        <w:rPr>
          <w:spacing w:val="-8"/>
        </w:rPr>
        <w:t xml:space="preserve"> </w:t>
      </w:r>
      <w:r>
        <w:t>the</w:t>
      </w:r>
      <w:r>
        <w:rPr>
          <w:spacing w:val="-8"/>
        </w:rPr>
        <w:t xml:space="preserve"> </w:t>
      </w:r>
      <w:r>
        <w:t>Final</w:t>
      </w:r>
      <w:r>
        <w:rPr>
          <w:spacing w:val="-7"/>
        </w:rPr>
        <w:t xml:space="preserve"> </w:t>
      </w:r>
      <w:r>
        <w:rPr>
          <w:spacing w:val="-2"/>
        </w:rPr>
        <w:t>Prototype</w:t>
      </w:r>
    </w:p>
    <w:p>
      <w:pPr>
        <w:pStyle w:val="6"/>
        <w:rPr>
          <w:b/>
          <w:sz w:val="32"/>
        </w:rPr>
      </w:pPr>
    </w:p>
    <w:p>
      <w:pPr>
        <w:pStyle w:val="6"/>
        <w:spacing w:before="4"/>
        <w:jc w:val="both"/>
        <w:rPr>
          <w:b/>
          <w:sz w:val="32"/>
        </w:rPr>
      </w:pPr>
    </w:p>
    <w:p>
      <w:pPr>
        <w:pStyle w:val="8"/>
        <w:numPr>
          <w:ilvl w:val="0"/>
          <w:numId w:val="4"/>
        </w:numPr>
        <w:tabs>
          <w:tab w:val="left" w:pos="399"/>
        </w:tabs>
        <w:spacing w:before="0" w:after="0" w:line="240" w:lineRule="auto"/>
        <w:ind w:left="399" w:right="0" w:hanging="279"/>
        <w:jc w:val="both"/>
        <w:rPr>
          <w:sz w:val="28"/>
        </w:rPr>
      </w:pPr>
      <w:r>
        <w:rPr>
          <w:sz w:val="28"/>
        </w:rPr>
        <w:t>Testing</w:t>
      </w:r>
      <w:r>
        <w:rPr>
          <w:spacing w:val="-2"/>
          <w:sz w:val="28"/>
        </w:rPr>
        <w:t xml:space="preserve"> </w:t>
      </w:r>
      <w:r>
        <w:rPr>
          <w:sz w:val="28"/>
        </w:rPr>
        <w:t>and</w:t>
      </w:r>
      <w:r>
        <w:rPr>
          <w:spacing w:val="-2"/>
          <w:sz w:val="28"/>
        </w:rPr>
        <w:t xml:space="preserve"> Iteration:</w:t>
      </w:r>
    </w:p>
    <w:p>
      <w:pPr>
        <w:pStyle w:val="8"/>
        <w:numPr>
          <w:ilvl w:val="1"/>
          <w:numId w:val="4"/>
        </w:numPr>
        <w:tabs>
          <w:tab w:val="left" w:pos="840"/>
        </w:tabs>
        <w:spacing w:before="184" w:after="0" w:line="247" w:lineRule="auto"/>
        <w:ind w:left="840" w:right="2047" w:hanging="360"/>
        <w:jc w:val="both"/>
        <w:rPr>
          <w:sz w:val="28"/>
        </w:rPr>
      </w:pPr>
      <w:r>
        <w:rPr>
          <w:sz w:val="28"/>
        </w:rPr>
        <w:t>Plan:</w:t>
      </w:r>
      <w:r>
        <w:rPr>
          <w:spacing w:val="-4"/>
          <w:sz w:val="28"/>
        </w:rPr>
        <w:t xml:space="preserve"> </w:t>
      </w:r>
      <w:r>
        <w:rPr>
          <w:sz w:val="28"/>
        </w:rPr>
        <w:t>Perform</w:t>
      </w:r>
      <w:r>
        <w:rPr>
          <w:spacing w:val="-9"/>
          <w:sz w:val="28"/>
        </w:rPr>
        <w:t xml:space="preserve"> </w:t>
      </w:r>
      <w:r>
        <w:rPr>
          <w:sz w:val="28"/>
        </w:rPr>
        <w:t>thorough</w:t>
      </w:r>
      <w:r>
        <w:rPr>
          <w:spacing w:val="-2"/>
          <w:sz w:val="28"/>
        </w:rPr>
        <w:t xml:space="preserve"> </w:t>
      </w:r>
      <w:r>
        <w:rPr>
          <w:sz w:val="28"/>
        </w:rPr>
        <w:t>alpha</w:t>
      </w:r>
      <w:r>
        <w:rPr>
          <w:spacing w:val="-7"/>
          <w:sz w:val="28"/>
        </w:rPr>
        <w:t xml:space="preserve"> </w:t>
      </w:r>
      <w:r>
        <w:rPr>
          <w:sz w:val="28"/>
        </w:rPr>
        <w:t>tests</w:t>
      </w:r>
      <w:r>
        <w:rPr>
          <w:spacing w:val="-4"/>
          <w:sz w:val="28"/>
        </w:rPr>
        <w:t xml:space="preserve"> </w:t>
      </w:r>
      <w:r>
        <w:rPr>
          <w:sz w:val="28"/>
        </w:rPr>
        <w:t>and</w:t>
      </w:r>
      <w:r>
        <w:rPr>
          <w:spacing w:val="-4"/>
          <w:sz w:val="28"/>
        </w:rPr>
        <w:t xml:space="preserve"> </w:t>
      </w:r>
      <w:r>
        <w:rPr>
          <w:sz w:val="28"/>
        </w:rPr>
        <w:t>beta</w:t>
      </w:r>
      <w:r>
        <w:rPr>
          <w:spacing w:val="-4"/>
          <w:sz w:val="28"/>
        </w:rPr>
        <w:t xml:space="preserve"> </w:t>
      </w:r>
      <w:r>
        <w:rPr>
          <w:sz w:val="28"/>
        </w:rPr>
        <w:t>tests</w:t>
      </w:r>
      <w:r>
        <w:rPr>
          <w:spacing w:val="-4"/>
          <w:sz w:val="28"/>
        </w:rPr>
        <w:t xml:space="preserve"> </w:t>
      </w:r>
      <w:r>
        <w:rPr>
          <w:sz w:val="28"/>
        </w:rPr>
        <w:t>on</w:t>
      </w:r>
      <w:r>
        <w:rPr>
          <w:spacing w:val="-4"/>
          <w:sz w:val="28"/>
        </w:rPr>
        <w:t xml:space="preserve"> </w:t>
      </w:r>
      <w:r>
        <w:rPr>
          <w:sz w:val="28"/>
        </w:rPr>
        <w:t>wide</w:t>
      </w:r>
      <w:r>
        <w:rPr>
          <w:spacing w:val="-3"/>
          <w:sz w:val="28"/>
        </w:rPr>
        <w:t xml:space="preserve"> </w:t>
      </w:r>
      <w:r>
        <w:rPr>
          <w:sz w:val="28"/>
        </w:rPr>
        <w:t>base</w:t>
      </w:r>
      <w:r>
        <w:rPr>
          <w:spacing w:val="-6"/>
          <w:sz w:val="28"/>
        </w:rPr>
        <w:t xml:space="preserve"> </w:t>
      </w:r>
      <w:r>
        <w:rPr>
          <w:sz w:val="28"/>
        </w:rPr>
        <w:t>of participants to collect the feedback and user experience.</w:t>
      </w:r>
    </w:p>
    <w:p>
      <w:pPr>
        <w:pStyle w:val="8"/>
        <w:numPr>
          <w:ilvl w:val="1"/>
          <w:numId w:val="4"/>
        </w:numPr>
        <w:tabs>
          <w:tab w:val="left" w:pos="840"/>
        </w:tabs>
        <w:spacing w:before="17" w:after="0" w:line="247" w:lineRule="auto"/>
        <w:ind w:left="840" w:right="1518" w:hanging="360"/>
        <w:jc w:val="both"/>
        <w:rPr>
          <w:sz w:val="28"/>
        </w:rPr>
      </w:pPr>
      <w:r>
        <w:rPr>
          <w:sz w:val="28"/>
        </w:rPr>
        <w:t>Actions:</w:t>
      </w:r>
      <w:r>
        <w:rPr>
          <w:spacing w:val="-5"/>
          <w:sz w:val="28"/>
        </w:rPr>
        <w:t xml:space="preserve"> </w:t>
      </w:r>
      <w:r>
        <w:rPr>
          <w:sz w:val="28"/>
        </w:rPr>
        <w:t>Go</w:t>
      </w:r>
      <w:r>
        <w:rPr>
          <w:spacing w:val="-5"/>
          <w:sz w:val="28"/>
        </w:rPr>
        <w:t xml:space="preserve"> </w:t>
      </w:r>
      <w:r>
        <w:rPr>
          <w:sz w:val="28"/>
        </w:rPr>
        <w:t>through</w:t>
      </w:r>
      <w:r>
        <w:rPr>
          <w:spacing w:val="-5"/>
          <w:sz w:val="28"/>
        </w:rPr>
        <w:t xml:space="preserve"> </w:t>
      </w:r>
      <w:r>
        <w:rPr>
          <w:sz w:val="28"/>
        </w:rPr>
        <w:t>it</w:t>
      </w:r>
      <w:r>
        <w:rPr>
          <w:spacing w:val="-3"/>
          <w:sz w:val="28"/>
        </w:rPr>
        <w:t xml:space="preserve"> </w:t>
      </w:r>
      <w:r>
        <w:rPr>
          <w:sz w:val="28"/>
        </w:rPr>
        <w:t>with</w:t>
      </w:r>
      <w:r>
        <w:rPr>
          <w:spacing w:val="-5"/>
          <w:sz w:val="28"/>
        </w:rPr>
        <w:t xml:space="preserve"> </w:t>
      </w:r>
      <w:r>
        <w:rPr>
          <w:sz w:val="28"/>
        </w:rPr>
        <w:t>users</w:t>
      </w:r>
      <w:r>
        <w:rPr>
          <w:spacing w:val="-8"/>
          <w:sz w:val="28"/>
        </w:rPr>
        <w:t xml:space="preserve"> </w:t>
      </w:r>
      <w:r>
        <w:rPr>
          <w:sz w:val="28"/>
        </w:rPr>
        <w:t>and</w:t>
      </w:r>
      <w:r>
        <w:rPr>
          <w:spacing w:val="-5"/>
          <w:sz w:val="28"/>
        </w:rPr>
        <w:t xml:space="preserve"> </w:t>
      </w:r>
      <w:r>
        <w:rPr>
          <w:sz w:val="28"/>
        </w:rPr>
        <w:t>refine</w:t>
      </w:r>
      <w:r>
        <w:rPr>
          <w:spacing w:val="-5"/>
          <w:sz w:val="28"/>
        </w:rPr>
        <w:t xml:space="preserve"> </w:t>
      </w:r>
      <w:r>
        <w:rPr>
          <w:sz w:val="28"/>
        </w:rPr>
        <w:t>on</w:t>
      </w:r>
      <w:r>
        <w:rPr>
          <w:spacing w:val="-8"/>
          <w:sz w:val="28"/>
        </w:rPr>
        <w:t xml:space="preserve"> </w:t>
      </w:r>
      <w:r>
        <w:rPr>
          <w:sz w:val="28"/>
        </w:rPr>
        <w:t>the</w:t>
      </w:r>
      <w:r>
        <w:rPr>
          <w:spacing w:val="-5"/>
          <w:sz w:val="28"/>
        </w:rPr>
        <w:t xml:space="preserve"> </w:t>
      </w:r>
      <w:r>
        <w:rPr>
          <w:sz w:val="28"/>
        </w:rPr>
        <w:t>issues</w:t>
      </w:r>
      <w:r>
        <w:rPr>
          <w:spacing w:val="-5"/>
          <w:sz w:val="28"/>
        </w:rPr>
        <w:t xml:space="preserve"> </w:t>
      </w:r>
      <w:r>
        <w:rPr>
          <w:sz w:val="28"/>
        </w:rPr>
        <w:t>of</w:t>
      </w:r>
      <w:r>
        <w:rPr>
          <w:spacing w:val="-9"/>
          <w:sz w:val="28"/>
        </w:rPr>
        <w:t xml:space="preserve"> </w:t>
      </w:r>
      <w:r>
        <w:rPr>
          <w:sz w:val="28"/>
        </w:rPr>
        <w:t>usability, security, and finally general performance.</w:t>
      </w:r>
    </w:p>
    <w:p>
      <w:pPr>
        <w:pStyle w:val="8"/>
        <w:numPr>
          <w:ilvl w:val="0"/>
          <w:numId w:val="4"/>
        </w:numPr>
        <w:tabs>
          <w:tab w:val="left" w:pos="399"/>
        </w:tabs>
        <w:spacing w:before="176" w:after="0" w:line="240" w:lineRule="auto"/>
        <w:ind w:left="399" w:right="0" w:hanging="279"/>
        <w:jc w:val="both"/>
        <w:rPr>
          <w:sz w:val="28"/>
        </w:rPr>
      </w:pPr>
      <w:r>
        <w:rPr>
          <w:sz w:val="28"/>
        </w:rPr>
        <w:t>Scalability</w:t>
      </w:r>
      <w:r>
        <w:rPr>
          <w:spacing w:val="-10"/>
          <w:sz w:val="28"/>
        </w:rPr>
        <w:t xml:space="preserve"> </w:t>
      </w:r>
      <w:r>
        <w:rPr>
          <w:spacing w:val="-2"/>
          <w:sz w:val="28"/>
        </w:rPr>
        <w:t>Planning:</w:t>
      </w:r>
    </w:p>
    <w:p>
      <w:pPr>
        <w:pStyle w:val="8"/>
        <w:numPr>
          <w:ilvl w:val="1"/>
          <w:numId w:val="4"/>
        </w:numPr>
        <w:tabs>
          <w:tab w:val="left" w:pos="840"/>
        </w:tabs>
        <w:spacing w:before="187" w:after="0" w:line="247" w:lineRule="auto"/>
        <w:ind w:left="840" w:right="1119" w:hanging="360"/>
        <w:jc w:val="both"/>
        <w:rPr>
          <w:sz w:val="28"/>
        </w:rPr>
      </w:pPr>
      <w:r>
        <w:rPr>
          <w:sz w:val="28"/>
        </w:rPr>
        <w:t>Plan:</w:t>
      </w:r>
      <w:r>
        <w:rPr>
          <w:spacing w:val="-5"/>
          <w:sz w:val="28"/>
        </w:rPr>
        <w:t xml:space="preserve"> </w:t>
      </w:r>
      <w:r>
        <w:rPr>
          <w:sz w:val="28"/>
        </w:rPr>
        <w:t>Consider</w:t>
      </w:r>
      <w:r>
        <w:rPr>
          <w:spacing w:val="-5"/>
          <w:sz w:val="28"/>
        </w:rPr>
        <w:t xml:space="preserve"> </w:t>
      </w:r>
      <w:r>
        <w:rPr>
          <w:sz w:val="28"/>
        </w:rPr>
        <w:t>improvements</w:t>
      </w:r>
      <w:r>
        <w:rPr>
          <w:spacing w:val="-5"/>
          <w:sz w:val="28"/>
        </w:rPr>
        <w:t xml:space="preserve"> </w:t>
      </w:r>
      <w:r>
        <w:rPr>
          <w:sz w:val="28"/>
        </w:rPr>
        <w:t>that</w:t>
      </w:r>
      <w:r>
        <w:rPr>
          <w:spacing w:val="-7"/>
          <w:sz w:val="28"/>
        </w:rPr>
        <w:t xml:space="preserve"> </w:t>
      </w:r>
      <w:r>
        <w:rPr>
          <w:sz w:val="28"/>
        </w:rPr>
        <w:t>can</w:t>
      </w:r>
      <w:r>
        <w:rPr>
          <w:spacing w:val="-3"/>
          <w:sz w:val="28"/>
        </w:rPr>
        <w:t xml:space="preserve"> </w:t>
      </w:r>
      <w:r>
        <w:rPr>
          <w:sz w:val="28"/>
        </w:rPr>
        <w:t>be</w:t>
      </w:r>
      <w:r>
        <w:rPr>
          <w:spacing w:val="-6"/>
          <w:sz w:val="28"/>
        </w:rPr>
        <w:t xml:space="preserve"> </w:t>
      </w:r>
      <w:r>
        <w:rPr>
          <w:sz w:val="28"/>
        </w:rPr>
        <w:t>made</w:t>
      </w:r>
      <w:r>
        <w:rPr>
          <w:spacing w:val="-4"/>
          <w:sz w:val="28"/>
        </w:rPr>
        <w:t xml:space="preserve"> </w:t>
      </w:r>
      <w:r>
        <w:rPr>
          <w:sz w:val="28"/>
        </w:rPr>
        <w:t>to</w:t>
      </w:r>
      <w:r>
        <w:rPr>
          <w:spacing w:val="-5"/>
          <w:sz w:val="28"/>
        </w:rPr>
        <w:t xml:space="preserve"> </w:t>
      </w:r>
      <w:r>
        <w:rPr>
          <w:sz w:val="28"/>
        </w:rPr>
        <w:t>current</w:t>
      </w:r>
      <w:r>
        <w:rPr>
          <w:spacing w:val="-5"/>
          <w:sz w:val="28"/>
        </w:rPr>
        <w:t xml:space="preserve"> </w:t>
      </w:r>
      <w:r>
        <w:rPr>
          <w:sz w:val="28"/>
        </w:rPr>
        <w:t>architecture</w:t>
      </w:r>
      <w:r>
        <w:rPr>
          <w:spacing w:val="-7"/>
          <w:sz w:val="28"/>
        </w:rPr>
        <w:t xml:space="preserve"> </w:t>
      </w:r>
      <w:r>
        <w:rPr>
          <w:sz w:val="28"/>
        </w:rPr>
        <w:t>for better scaling and optimization.</w:t>
      </w:r>
    </w:p>
    <w:p>
      <w:pPr>
        <w:pStyle w:val="8"/>
        <w:numPr>
          <w:ilvl w:val="1"/>
          <w:numId w:val="4"/>
        </w:numPr>
        <w:tabs>
          <w:tab w:val="left" w:pos="840"/>
        </w:tabs>
        <w:spacing w:before="14" w:after="0" w:line="247" w:lineRule="auto"/>
        <w:ind w:left="840" w:right="887" w:hanging="360"/>
        <w:jc w:val="both"/>
        <w:rPr>
          <w:sz w:val="28"/>
        </w:rPr>
      </w:pPr>
      <w:r>
        <w:rPr>
          <w:sz w:val="28"/>
        </w:rPr>
        <w:t>Actions:</w:t>
      </w:r>
      <w:r>
        <w:rPr>
          <w:spacing w:val="-5"/>
          <w:sz w:val="28"/>
        </w:rPr>
        <w:t xml:space="preserve"> </w:t>
      </w:r>
      <w:r>
        <w:rPr>
          <w:sz w:val="28"/>
        </w:rPr>
        <w:t>Introduce</w:t>
      </w:r>
      <w:r>
        <w:rPr>
          <w:spacing w:val="-5"/>
          <w:sz w:val="28"/>
        </w:rPr>
        <w:t xml:space="preserve"> </w:t>
      </w:r>
      <w:r>
        <w:rPr>
          <w:sz w:val="28"/>
        </w:rPr>
        <w:t>auto-scaling</w:t>
      </w:r>
      <w:r>
        <w:rPr>
          <w:spacing w:val="-6"/>
          <w:sz w:val="28"/>
        </w:rPr>
        <w:t xml:space="preserve"> </w:t>
      </w:r>
      <w:r>
        <w:rPr>
          <w:sz w:val="28"/>
        </w:rPr>
        <w:t>techniques</w:t>
      </w:r>
      <w:r>
        <w:rPr>
          <w:spacing w:val="-8"/>
          <w:sz w:val="28"/>
        </w:rPr>
        <w:t xml:space="preserve"> </w:t>
      </w:r>
      <w:r>
        <w:rPr>
          <w:sz w:val="28"/>
        </w:rPr>
        <w:t>and</w:t>
      </w:r>
      <w:r>
        <w:rPr>
          <w:spacing w:val="-4"/>
          <w:sz w:val="28"/>
        </w:rPr>
        <w:t xml:space="preserve"> </w:t>
      </w:r>
      <w:r>
        <w:rPr>
          <w:sz w:val="28"/>
        </w:rPr>
        <w:t>optimize</w:t>
      </w:r>
      <w:r>
        <w:rPr>
          <w:spacing w:val="-5"/>
          <w:sz w:val="28"/>
        </w:rPr>
        <w:t xml:space="preserve"> </w:t>
      </w:r>
      <w:r>
        <w:rPr>
          <w:sz w:val="28"/>
        </w:rPr>
        <w:t>database</w:t>
      </w:r>
      <w:r>
        <w:rPr>
          <w:spacing w:val="-5"/>
          <w:sz w:val="28"/>
        </w:rPr>
        <w:t xml:space="preserve"> </w:t>
      </w:r>
      <w:r>
        <w:rPr>
          <w:sz w:val="28"/>
        </w:rPr>
        <w:t>query</w:t>
      </w:r>
      <w:r>
        <w:rPr>
          <w:spacing w:val="-11"/>
          <w:sz w:val="28"/>
        </w:rPr>
        <w:t xml:space="preserve"> </w:t>
      </w:r>
      <w:r>
        <w:rPr>
          <w:sz w:val="28"/>
        </w:rPr>
        <w:t>for higher number of users without inconsistencies.</w:t>
      </w:r>
    </w:p>
    <w:p>
      <w:pPr>
        <w:pStyle w:val="8"/>
        <w:numPr>
          <w:ilvl w:val="0"/>
          <w:numId w:val="4"/>
        </w:numPr>
        <w:tabs>
          <w:tab w:val="left" w:pos="399"/>
        </w:tabs>
        <w:spacing w:before="179" w:after="0" w:line="240" w:lineRule="auto"/>
        <w:ind w:left="399" w:right="0" w:hanging="279"/>
        <w:jc w:val="both"/>
        <w:rPr>
          <w:sz w:val="28"/>
        </w:rPr>
      </w:pPr>
      <w:r>
        <w:rPr>
          <w:spacing w:val="-2"/>
          <w:sz w:val="28"/>
        </w:rPr>
        <w:t>Documentation:</w:t>
      </w:r>
    </w:p>
    <w:p>
      <w:pPr>
        <w:pStyle w:val="8"/>
        <w:numPr>
          <w:ilvl w:val="1"/>
          <w:numId w:val="4"/>
        </w:numPr>
        <w:tabs>
          <w:tab w:val="left" w:pos="839"/>
        </w:tabs>
        <w:spacing w:before="184" w:after="0" w:line="240" w:lineRule="auto"/>
        <w:ind w:left="839" w:right="0" w:hanging="359"/>
        <w:jc w:val="both"/>
        <w:rPr>
          <w:sz w:val="28"/>
        </w:rPr>
      </w:pPr>
      <w:r>
        <w:rPr>
          <w:sz w:val="28"/>
        </w:rPr>
        <w:t>Plan:</w:t>
      </w:r>
      <w:r>
        <w:rPr>
          <w:spacing w:val="-6"/>
          <w:sz w:val="28"/>
        </w:rPr>
        <w:t xml:space="preserve"> </w:t>
      </w:r>
      <w:r>
        <w:rPr>
          <w:sz w:val="28"/>
        </w:rPr>
        <w:t>Develop</w:t>
      </w:r>
      <w:r>
        <w:rPr>
          <w:spacing w:val="-3"/>
          <w:sz w:val="28"/>
        </w:rPr>
        <w:t xml:space="preserve"> </w:t>
      </w:r>
      <w:r>
        <w:rPr>
          <w:sz w:val="28"/>
        </w:rPr>
        <w:t>thorough</w:t>
      </w:r>
      <w:r>
        <w:rPr>
          <w:spacing w:val="-3"/>
          <w:sz w:val="28"/>
        </w:rPr>
        <w:t xml:space="preserve"> </w:t>
      </w:r>
      <w:r>
        <w:rPr>
          <w:sz w:val="28"/>
        </w:rPr>
        <w:t>user</w:t>
      </w:r>
      <w:r>
        <w:rPr>
          <w:spacing w:val="-3"/>
          <w:sz w:val="28"/>
        </w:rPr>
        <w:t xml:space="preserve"> </w:t>
      </w:r>
      <w:r>
        <w:rPr>
          <w:sz w:val="28"/>
        </w:rPr>
        <w:t>manuals and</w:t>
      </w:r>
      <w:r>
        <w:rPr>
          <w:spacing w:val="-16"/>
          <w:sz w:val="28"/>
        </w:rPr>
        <w:t xml:space="preserve"> </w:t>
      </w:r>
      <w:r>
        <w:rPr>
          <w:sz w:val="28"/>
        </w:rPr>
        <w:t>API</w:t>
      </w:r>
      <w:r>
        <w:rPr>
          <w:spacing w:val="-3"/>
          <w:sz w:val="28"/>
        </w:rPr>
        <w:t xml:space="preserve"> </w:t>
      </w:r>
      <w:r>
        <w:rPr>
          <w:spacing w:val="-2"/>
          <w:sz w:val="28"/>
        </w:rPr>
        <w:t>documentations.</w:t>
      </w:r>
    </w:p>
    <w:p>
      <w:pPr>
        <w:pStyle w:val="8"/>
        <w:numPr>
          <w:ilvl w:val="1"/>
          <w:numId w:val="4"/>
        </w:numPr>
        <w:tabs>
          <w:tab w:val="left" w:pos="840"/>
        </w:tabs>
        <w:spacing w:before="11" w:after="0" w:line="254" w:lineRule="auto"/>
        <w:ind w:left="840" w:right="843" w:hanging="360"/>
        <w:jc w:val="both"/>
        <w:rPr>
          <w:sz w:val="28"/>
        </w:rPr>
      </w:pPr>
      <w:r>
        <w:rPr>
          <w:sz w:val="28"/>
        </w:rPr>
        <w:t>Actions: Provide video tutorials for end users, as well as developers, explaining</w:t>
      </w:r>
      <w:r>
        <w:rPr>
          <w:spacing w:val="-2"/>
          <w:sz w:val="28"/>
        </w:rPr>
        <w:t xml:space="preserve"> </w:t>
      </w:r>
      <w:r>
        <w:rPr>
          <w:sz w:val="28"/>
        </w:rPr>
        <w:t>exactly</w:t>
      </w:r>
      <w:r>
        <w:rPr>
          <w:spacing w:val="-5"/>
          <w:sz w:val="28"/>
        </w:rPr>
        <w:t xml:space="preserve"> </w:t>
      </w:r>
      <w:r>
        <w:rPr>
          <w:sz w:val="28"/>
        </w:rPr>
        <w:t>what</w:t>
      </w:r>
      <w:r>
        <w:rPr>
          <w:spacing w:val="-5"/>
          <w:sz w:val="28"/>
        </w:rPr>
        <w:t xml:space="preserve"> </w:t>
      </w:r>
      <w:r>
        <w:rPr>
          <w:sz w:val="28"/>
        </w:rPr>
        <w:t>their</w:t>
      </w:r>
      <w:r>
        <w:rPr>
          <w:spacing w:val="-3"/>
          <w:sz w:val="28"/>
        </w:rPr>
        <w:t xml:space="preserve"> </w:t>
      </w:r>
      <w:r>
        <w:rPr>
          <w:sz w:val="28"/>
        </w:rPr>
        <w:t>app is</w:t>
      </w:r>
      <w:r>
        <w:rPr>
          <w:spacing w:val="-2"/>
          <w:sz w:val="28"/>
        </w:rPr>
        <w:t xml:space="preserve"> </w:t>
      </w:r>
      <w:r>
        <w:rPr>
          <w:sz w:val="28"/>
        </w:rPr>
        <w:t>about</w:t>
      </w:r>
      <w:r>
        <w:rPr>
          <w:spacing w:val="-5"/>
          <w:sz w:val="28"/>
        </w:rPr>
        <w:t xml:space="preserve"> </w:t>
      </w:r>
      <w:r>
        <w:rPr>
          <w:sz w:val="28"/>
        </w:rPr>
        <w:t>and</w:t>
      </w:r>
      <w:r>
        <w:rPr>
          <w:spacing w:val="-2"/>
          <w:sz w:val="28"/>
        </w:rPr>
        <w:t xml:space="preserve"> </w:t>
      </w:r>
      <w:r>
        <w:rPr>
          <w:sz w:val="28"/>
        </w:rPr>
        <w:t>how</w:t>
      </w:r>
      <w:r>
        <w:rPr>
          <w:spacing w:val="-5"/>
          <w:sz w:val="28"/>
        </w:rPr>
        <w:t xml:space="preserve"> </w:t>
      </w:r>
      <w:r>
        <w:rPr>
          <w:sz w:val="28"/>
        </w:rPr>
        <w:t>they</w:t>
      </w:r>
      <w:r>
        <w:rPr>
          <w:spacing w:val="-5"/>
          <w:sz w:val="28"/>
        </w:rPr>
        <w:t xml:space="preserve"> </w:t>
      </w:r>
      <w:r>
        <w:rPr>
          <w:sz w:val="28"/>
        </w:rPr>
        <w:t>can</w:t>
      </w:r>
      <w:r>
        <w:rPr>
          <w:spacing w:val="-2"/>
          <w:sz w:val="28"/>
        </w:rPr>
        <w:t xml:space="preserve"> </w:t>
      </w:r>
      <w:r>
        <w:rPr>
          <w:sz w:val="28"/>
        </w:rPr>
        <w:t>integrate</w:t>
      </w:r>
      <w:r>
        <w:rPr>
          <w:spacing w:val="-5"/>
          <w:sz w:val="28"/>
        </w:rPr>
        <w:t xml:space="preserve"> </w:t>
      </w:r>
      <w:r>
        <w:rPr>
          <w:sz w:val="28"/>
        </w:rPr>
        <w:t>it</w:t>
      </w:r>
      <w:r>
        <w:rPr>
          <w:spacing w:val="-2"/>
          <w:sz w:val="28"/>
        </w:rPr>
        <w:t xml:space="preserve"> </w:t>
      </w:r>
      <w:r>
        <w:rPr>
          <w:sz w:val="28"/>
        </w:rPr>
        <w:t>into their system.</w:t>
      </w:r>
    </w:p>
    <w:p>
      <w:pPr>
        <w:pStyle w:val="8"/>
        <w:numPr>
          <w:ilvl w:val="0"/>
          <w:numId w:val="4"/>
        </w:numPr>
        <w:tabs>
          <w:tab w:val="left" w:pos="399"/>
        </w:tabs>
        <w:spacing w:before="163" w:after="0" w:line="240" w:lineRule="auto"/>
        <w:ind w:left="399" w:right="0" w:hanging="279"/>
        <w:jc w:val="both"/>
        <w:rPr>
          <w:sz w:val="28"/>
        </w:rPr>
      </w:pPr>
      <w:r>
        <w:rPr>
          <w:sz w:val="28"/>
        </w:rPr>
        <w:t>Integration</w:t>
      </w:r>
      <w:r>
        <w:rPr>
          <w:spacing w:val="-4"/>
          <w:sz w:val="28"/>
        </w:rPr>
        <w:t xml:space="preserve"> </w:t>
      </w:r>
      <w:r>
        <w:rPr>
          <w:sz w:val="28"/>
        </w:rPr>
        <w:t>with</w:t>
      </w:r>
      <w:r>
        <w:rPr>
          <w:spacing w:val="-4"/>
          <w:sz w:val="28"/>
        </w:rPr>
        <w:t xml:space="preserve"> </w:t>
      </w:r>
      <w:r>
        <w:rPr>
          <w:sz w:val="28"/>
        </w:rPr>
        <w:t>Academic</w:t>
      </w:r>
      <w:r>
        <w:rPr>
          <w:spacing w:val="-2"/>
          <w:sz w:val="28"/>
        </w:rPr>
        <w:t xml:space="preserve"> Systems:</w:t>
      </w:r>
    </w:p>
    <w:p>
      <w:pPr>
        <w:pStyle w:val="8"/>
        <w:numPr>
          <w:ilvl w:val="1"/>
          <w:numId w:val="4"/>
        </w:numPr>
        <w:tabs>
          <w:tab w:val="left" w:pos="840"/>
        </w:tabs>
        <w:spacing w:before="186" w:after="0" w:line="247" w:lineRule="auto"/>
        <w:ind w:left="840" w:right="1233" w:hanging="360"/>
        <w:jc w:val="both"/>
        <w:rPr>
          <w:sz w:val="28"/>
        </w:rPr>
      </w:pPr>
      <w:r>
        <w:rPr>
          <w:sz w:val="28"/>
        </w:rPr>
        <w:t>Plan:</w:t>
      </w:r>
      <w:r>
        <w:rPr>
          <w:spacing w:val="-5"/>
          <w:sz w:val="28"/>
        </w:rPr>
        <w:t xml:space="preserve"> </w:t>
      </w:r>
      <w:r>
        <w:rPr>
          <w:sz w:val="28"/>
        </w:rPr>
        <w:t>Standardize</w:t>
      </w:r>
      <w:r>
        <w:rPr>
          <w:spacing w:val="-5"/>
          <w:sz w:val="28"/>
        </w:rPr>
        <w:t xml:space="preserve"> </w:t>
      </w:r>
      <w:r>
        <w:rPr>
          <w:sz w:val="28"/>
        </w:rPr>
        <w:t>a</w:t>
      </w:r>
      <w:r>
        <w:rPr>
          <w:spacing w:val="-8"/>
          <w:sz w:val="28"/>
        </w:rPr>
        <w:t xml:space="preserve"> </w:t>
      </w:r>
      <w:r>
        <w:rPr>
          <w:sz w:val="28"/>
        </w:rPr>
        <w:t>common</w:t>
      </w:r>
      <w:r>
        <w:rPr>
          <w:spacing w:val="-5"/>
          <w:sz w:val="28"/>
        </w:rPr>
        <w:t xml:space="preserve"> </w:t>
      </w:r>
      <w:r>
        <w:rPr>
          <w:sz w:val="28"/>
        </w:rPr>
        <w:t>process</w:t>
      </w:r>
      <w:r>
        <w:rPr>
          <w:spacing w:val="-8"/>
          <w:sz w:val="28"/>
        </w:rPr>
        <w:t xml:space="preserve"> </w:t>
      </w:r>
      <w:r>
        <w:rPr>
          <w:sz w:val="28"/>
        </w:rPr>
        <w:t>of</w:t>
      </w:r>
      <w:r>
        <w:rPr>
          <w:spacing w:val="-8"/>
          <w:sz w:val="28"/>
        </w:rPr>
        <w:t xml:space="preserve"> </w:t>
      </w:r>
      <w:r>
        <w:rPr>
          <w:sz w:val="28"/>
        </w:rPr>
        <w:t>integration</w:t>
      </w:r>
      <w:r>
        <w:rPr>
          <w:spacing w:val="-5"/>
          <w:sz w:val="28"/>
        </w:rPr>
        <w:t xml:space="preserve"> </w:t>
      </w:r>
      <w:r>
        <w:rPr>
          <w:sz w:val="28"/>
        </w:rPr>
        <w:t>in</w:t>
      </w:r>
      <w:r>
        <w:rPr>
          <w:spacing w:val="-3"/>
          <w:sz w:val="28"/>
        </w:rPr>
        <w:t xml:space="preserve"> </w:t>
      </w:r>
      <w:r>
        <w:rPr>
          <w:sz w:val="28"/>
        </w:rPr>
        <w:t>collaboration</w:t>
      </w:r>
      <w:r>
        <w:rPr>
          <w:spacing w:val="-3"/>
          <w:sz w:val="28"/>
        </w:rPr>
        <w:t xml:space="preserve"> </w:t>
      </w:r>
      <w:r>
        <w:rPr>
          <w:sz w:val="28"/>
        </w:rPr>
        <w:t>with some educational institutions.</w:t>
      </w:r>
    </w:p>
    <w:p>
      <w:pPr>
        <w:pStyle w:val="8"/>
        <w:numPr>
          <w:ilvl w:val="1"/>
          <w:numId w:val="4"/>
        </w:numPr>
        <w:tabs>
          <w:tab w:val="left" w:pos="840"/>
        </w:tabs>
        <w:spacing w:before="15" w:after="0" w:line="247" w:lineRule="auto"/>
        <w:ind w:left="840" w:right="904" w:hanging="360"/>
        <w:jc w:val="both"/>
        <w:rPr>
          <w:sz w:val="28"/>
        </w:rPr>
      </w:pPr>
      <w:r>
        <w:rPr>
          <w:sz w:val="28"/>
        </w:rPr>
        <w:t>Actions:</w:t>
      </w:r>
      <w:r>
        <w:rPr>
          <w:spacing w:val="-9"/>
          <w:sz w:val="28"/>
        </w:rPr>
        <w:t xml:space="preserve"> </w:t>
      </w:r>
      <w:r>
        <w:rPr>
          <w:sz w:val="28"/>
        </w:rPr>
        <w:t>Check</w:t>
      </w:r>
      <w:r>
        <w:rPr>
          <w:spacing w:val="-11"/>
          <w:sz w:val="28"/>
        </w:rPr>
        <w:t xml:space="preserve"> </w:t>
      </w:r>
      <w:r>
        <w:rPr>
          <w:sz w:val="28"/>
        </w:rPr>
        <w:t>the</w:t>
      </w:r>
      <w:r>
        <w:rPr>
          <w:spacing w:val="-8"/>
          <w:sz w:val="28"/>
        </w:rPr>
        <w:t xml:space="preserve"> </w:t>
      </w:r>
      <w:r>
        <w:rPr>
          <w:sz w:val="28"/>
        </w:rPr>
        <w:t>functionality,</w:t>
      </w:r>
      <w:r>
        <w:rPr>
          <w:spacing w:val="-9"/>
          <w:sz w:val="28"/>
        </w:rPr>
        <w:t xml:space="preserve"> </w:t>
      </w:r>
      <w:r>
        <w:rPr>
          <w:sz w:val="28"/>
        </w:rPr>
        <w:t>Compatibility</w:t>
      </w:r>
      <w:r>
        <w:rPr>
          <w:spacing w:val="-11"/>
          <w:sz w:val="28"/>
        </w:rPr>
        <w:t xml:space="preserve"> </w:t>
      </w:r>
      <w:r>
        <w:rPr>
          <w:sz w:val="28"/>
        </w:rPr>
        <w:t>with</w:t>
      </w:r>
      <w:r>
        <w:rPr>
          <w:spacing w:val="-9"/>
          <w:sz w:val="28"/>
        </w:rPr>
        <w:t xml:space="preserve"> </w:t>
      </w:r>
      <w:r>
        <w:rPr>
          <w:sz w:val="28"/>
        </w:rPr>
        <w:t>pre-existing</w:t>
      </w:r>
      <w:r>
        <w:rPr>
          <w:spacing w:val="-11"/>
          <w:sz w:val="28"/>
        </w:rPr>
        <w:t xml:space="preserve"> </w:t>
      </w:r>
      <w:r>
        <w:rPr>
          <w:sz w:val="28"/>
        </w:rPr>
        <w:t>platforms such as Blackboard, Moodle, D2L, Sakai, etc.</w:t>
      </w:r>
    </w:p>
    <w:p>
      <w:pPr>
        <w:pStyle w:val="8"/>
        <w:numPr>
          <w:numId w:val="0"/>
        </w:numPr>
        <w:tabs>
          <w:tab w:val="left" w:pos="840"/>
        </w:tabs>
        <w:spacing w:before="15" w:after="0" w:line="247" w:lineRule="auto"/>
        <w:ind w:left="480" w:leftChars="0" w:right="904" w:rightChars="0"/>
        <w:jc w:val="both"/>
        <w:rPr>
          <w:sz w:val="28"/>
        </w:rPr>
      </w:pPr>
    </w:p>
    <w:p>
      <w:pPr>
        <w:pStyle w:val="8"/>
        <w:numPr>
          <w:ilvl w:val="0"/>
          <w:numId w:val="4"/>
        </w:numPr>
        <w:tabs>
          <w:tab w:val="left" w:pos="399"/>
        </w:tabs>
        <w:spacing w:before="70" w:after="0" w:line="240" w:lineRule="auto"/>
        <w:ind w:left="399" w:right="0" w:hanging="279"/>
        <w:jc w:val="both"/>
        <w:rPr>
          <w:sz w:val="28"/>
        </w:rPr>
      </w:pPr>
      <w:r>
        <w:rPr>
          <w:sz w:val="28"/>
        </w:rPr>
        <w:t>Optimization</w:t>
      </w:r>
      <w:r>
        <w:rPr>
          <w:spacing w:val="-1"/>
          <w:sz w:val="28"/>
        </w:rPr>
        <w:t xml:space="preserve"> </w:t>
      </w:r>
      <w:r>
        <w:rPr>
          <w:sz w:val="28"/>
        </w:rPr>
        <w:t>for</w:t>
      </w:r>
      <w:r>
        <w:rPr>
          <w:spacing w:val="-3"/>
          <w:sz w:val="28"/>
        </w:rPr>
        <w:t xml:space="preserve"> </w:t>
      </w:r>
      <w:r>
        <w:rPr>
          <w:spacing w:val="-2"/>
          <w:sz w:val="28"/>
        </w:rPr>
        <w:t>Performance:</w:t>
      </w:r>
    </w:p>
    <w:p>
      <w:pPr>
        <w:pStyle w:val="8"/>
        <w:numPr>
          <w:ilvl w:val="1"/>
          <w:numId w:val="4"/>
        </w:numPr>
        <w:tabs>
          <w:tab w:val="left" w:pos="840"/>
        </w:tabs>
        <w:spacing w:before="184" w:after="0" w:line="256" w:lineRule="auto"/>
        <w:ind w:left="840" w:right="859" w:hanging="360"/>
        <w:jc w:val="both"/>
        <w:rPr>
          <w:sz w:val="28"/>
        </w:rPr>
      </w:pPr>
      <w:r>
        <w:rPr>
          <w:sz w:val="28"/>
        </w:rPr>
        <w:t>Plan: Carry</w:t>
      </w:r>
      <w:r>
        <w:rPr>
          <w:spacing w:val="-5"/>
          <w:sz w:val="28"/>
        </w:rPr>
        <w:t xml:space="preserve"> </w:t>
      </w:r>
      <w:r>
        <w:rPr>
          <w:sz w:val="28"/>
        </w:rPr>
        <w:t>out a</w:t>
      </w:r>
      <w:r>
        <w:rPr>
          <w:spacing w:val="-1"/>
          <w:sz w:val="28"/>
        </w:rPr>
        <w:t xml:space="preserve"> </w:t>
      </w:r>
      <w:r>
        <w:rPr>
          <w:sz w:val="28"/>
        </w:rPr>
        <w:t>performance</w:t>
      </w:r>
      <w:r>
        <w:rPr>
          <w:spacing w:val="-1"/>
          <w:sz w:val="28"/>
        </w:rPr>
        <w:t xml:space="preserve"> </w:t>
      </w:r>
      <w:r>
        <w:rPr>
          <w:sz w:val="28"/>
        </w:rPr>
        <w:t>audit on identified</w:t>
      </w:r>
      <w:r>
        <w:rPr>
          <w:spacing w:val="-2"/>
          <w:sz w:val="28"/>
        </w:rPr>
        <w:t xml:space="preserve"> </w:t>
      </w:r>
      <w:r>
        <w:rPr>
          <w:sz w:val="28"/>
        </w:rPr>
        <w:t>bottlenecks.</w:t>
      </w:r>
      <w:r>
        <w:rPr>
          <w:spacing w:val="-9"/>
          <w:sz w:val="28"/>
        </w:rPr>
        <w:t xml:space="preserve"> </w:t>
      </w:r>
      <w:r>
        <w:rPr>
          <w:sz w:val="28"/>
        </w:rPr>
        <w:t>This detailed information</w:t>
      </w:r>
      <w:r>
        <w:rPr>
          <w:spacing w:val="-6"/>
          <w:sz w:val="28"/>
        </w:rPr>
        <w:t xml:space="preserve"> </w:t>
      </w:r>
      <w:r>
        <w:rPr>
          <w:sz w:val="28"/>
        </w:rPr>
        <w:t>outlines</w:t>
      </w:r>
      <w:r>
        <w:rPr>
          <w:spacing w:val="-3"/>
          <w:sz w:val="28"/>
        </w:rPr>
        <w:t xml:space="preserve"> </w:t>
      </w:r>
      <w:r>
        <w:rPr>
          <w:sz w:val="28"/>
        </w:rPr>
        <w:t>the</w:t>
      </w:r>
      <w:r>
        <w:rPr>
          <w:spacing w:val="-5"/>
          <w:sz w:val="28"/>
        </w:rPr>
        <w:t xml:space="preserve"> </w:t>
      </w:r>
      <w:r>
        <w:rPr>
          <w:sz w:val="28"/>
        </w:rPr>
        <w:t>changes,</w:t>
      </w:r>
      <w:r>
        <w:rPr>
          <w:spacing w:val="-6"/>
          <w:sz w:val="28"/>
        </w:rPr>
        <w:t xml:space="preserve"> </w:t>
      </w:r>
      <w:r>
        <w:rPr>
          <w:sz w:val="28"/>
        </w:rPr>
        <w:t>additions,</w:t>
      </w:r>
      <w:r>
        <w:rPr>
          <w:spacing w:val="-6"/>
          <w:sz w:val="28"/>
        </w:rPr>
        <w:t xml:space="preserve"> </w:t>
      </w:r>
      <w:r>
        <w:rPr>
          <w:sz w:val="28"/>
        </w:rPr>
        <w:t>and</w:t>
      </w:r>
      <w:r>
        <w:rPr>
          <w:spacing w:val="-6"/>
          <w:sz w:val="28"/>
        </w:rPr>
        <w:t xml:space="preserve"> </w:t>
      </w:r>
      <w:r>
        <w:rPr>
          <w:sz w:val="28"/>
        </w:rPr>
        <w:t>remaining</w:t>
      </w:r>
      <w:r>
        <w:rPr>
          <w:spacing w:val="-6"/>
          <w:sz w:val="28"/>
        </w:rPr>
        <w:t xml:space="preserve"> </w:t>
      </w:r>
      <w:r>
        <w:rPr>
          <w:sz w:val="28"/>
        </w:rPr>
        <w:t>work</w:t>
      </w:r>
      <w:r>
        <w:rPr>
          <w:spacing w:val="-6"/>
          <w:sz w:val="28"/>
        </w:rPr>
        <w:t xml:space="preserve"> </w:t>
      </w:r>
      <w:r>
        <w:rPr>
          <w:sz w:val="28"/>
        </w:rPr>
        <w:t>needed</w:t>
      </w:r>
      <w:r>
        <w:rPr>
          <w:spacing w:val="-6"/>
          <w:sz w:val="28"/>
        </w:rPr>
        <w:t xml:space="preserve"> </w:t>
      </w:r>
      <w:r>
        <w:rPr>
          <w:sz w:val="28"/>
        </w:rPr>
        <w:t>for the final prototype of the "Student</w:t>
      </w:r>
      <w:r>
        <w:rPr>
          <w:spacing w:val="-2"/>
          <w:sz w:val="28"/>
        </w:rPr>
        <w:t xml:space="preserve"> </w:t>
      </w:r>
      <w:r>
        <w:rPr>
          <w:sz w:val="28"/>
        </w:rPr>
        <w:t>Assist" app, considering the problem statement and requirements provided earlier.</w:t>
      </w:r>
    </w:p>
    <w:p>
      <w:pPr>
        <w:pStyle w:val="8"/>
        <w:numPr>
          <w:numId w:val="0"/>
        </w:numPr>
        <w:tabs>
          <w:tab w:val="left" w:pos="840"/>
        </w:tabs>
        <w:spacing w:before="15" w:after="0" w:line="247" w:lineRule="auto"/>
        <w:ind w:right="904" w:rightChars="0"/>
        <w:jc w:val="both"/>
        <w:rPr>
          <w:sz w:val="28"/>
        </w:rPr>
      </w:pPr>
    </w:p>
    <w:p>
      <w:pPr>
        <w:spacing w:after="0" w:line="247" w:lineRule="auto"/>
        <w:jc w:val="both"/>
        <w:rPr>
          <w:sz w:val="28"/>
        </w:rPr>
        <w:sectPr>
          <w:pgSz w:w="11906" w:h="16838"/>
          <w:pgMar w:top="1820" w:right="740" w:bottom="280" w:left="1320" w:header="720" w:footer="720" w:gutter="0"/>
          <w:cols w:space="720" w:num="1"/>
        </w:sectPr>
      </w:pPr>
    </w:p>
    <w:p>
      <w:pPr>
        <w:pStyle w:val="8"/>
        <w:numPr>
          <w:numId w:val="0"/>
        </w:numPr>
        <w:tabs>
          <w:tab w:val="left" w:pos="840"/>
        </w:tabs>
        <w:spacing w:before="184" w:after="0" w:line="256" w:lineRule="auto"/>
        <w:ind w:right="859" w:rightChars="0"/>
        <w:jc w:val="both"/>
        <w:rPr>
          <w:sz w:val="28"/>
        </w:rPr>
      </w:pPr>
    </w:p>
    <w:sectPr>
      <w:pgSz w:w="11906" w:h="16838"/>
      <w:pgMar w:top="1360" w:right="740" w:bottom="280" w:left="13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1"/>
    <w:family w:val="roman"/>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decimal"/>
      <w:lvlText w:val="%1."/>
      <w:lvlJc w:val="left"/>
      <w:pPr>
        <w:ind w:left="400" w:hanging="28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tentative="0">
      <w:start w:val="0"/>
      <w:numFmt w:val="bullet"/>
      <w:lvlText w:val="-"/>
      <w:lvlJc w:val="left"/>
      <w:pPr>
        <w:ind w:left="840" w:hanging="360"/>
      </w:pPr>
      <w:rPr>
        <w:rFonts w:hint="default" w:ascii="Calibri" w:hAnsi="Calibri" w:eastAsia="Calibri" w:cs="Calibri"/>
        <w:b w:val="0"/>
        <w:bCs w:val="0"/>
        <w:i w:val="0"/>
        <w:iCs w:val="0"/>
        <w:spacing w:val="0"/>
        <w:w w:val="100"/>
        <w:sz w:val="28"/>
        <w:szCs w:val="28"/>
        <w:lang w:val="en-US" w:eastAsia="en-US" w:bidi="ar-SA"/>
      </w:rPr>
    </w:lvl>
    <w:lvl w:ilvl="2" w:tentative="0">
      <w:start w:val="0"/>
      <w:numFmt w:val="bullet"/>
      <w:lvlText w:val="•"/>
      <w:lvlJc w:val="left"/>
      <w:pPr>
        <w:ind w:left="1877" w:hanging="360"/>
      </w:pPr>
      <w:rPr>
        <w:rFonts w:hint="default"/>
        <w:lang w:val="en-US" w:eastAsia="en-US" w:bidi="ar-SA"/>
      </w:rPr>
    </w:lvl>
    <w:lvl w:ilvl="3" w:tentative="0">
      <w:start w:val="0"/>
      <w:numFmt w:val="bullet"/>
      <w:lvlText w:val="•"/>
      <w:lvlJc w:val="left"/>
      <w:pPr>
        <w:ind w:left="2915" w:hanging="360"/>
      </w:pPr>
      <w:rPr>
        <w:rFonts w:hint="default"/>
        <w:lang w:val="en-US" w:eastAsia="en-US" w:bidi="ar-SA"/>
      </w:rPr>
    </w:lvl>
    <w:lvl w:ilvl="4" w:tentative="0">
      <w:start w:val="0"/>
      <w:numFmt w:val="bullet"/>
      <w:lvlText w:val="•"/>
      <w:lvlJc w:val="left"/>
      <w:pPr>
        <w:ind w:left="3953" w:hanging="360"/>
      </w:pPr>
      <w:rPr>
        <w:rFonts w:hint="default"/>
        <w:lang w:val="en-US" w:eastAsia="en-US" w:bidi="ar-SA"/>
      </w:rPr>
    </w:lvl>
    <w:lvl w:ilvl="5" w:tentative="0">
      <w:start w:val="0"/>
      <w:numFmt w:val="bullet"/>
      <w:lvlText w:val="•"/>
      <w:lvlJc w:val="left"/>
      <w:pPr>
        <w:ind w:left="4991" w:hanging="360"/>
      </w:pPr>
      <w:rPr>
        <w:rFonts w:hint="default"/>
        <w:lang w:val="en-US" w:eastAsia="en-US" w:bidi="ar-SA"/>
      </w:rPr>
    </w:lvl>
    <w:lvl w:ilvl="6" w:tentative="0">
      <w:start w:val="0"/>
      <w:numFmt w:val="bullet"/>
      <w:lvlText w:val="•"/>
      <w:lvlJc w:val="left"/>
      <w:pPr>
        <w:ind w:left="6028" w:hanging="360"/>
      </w:pPr>
      <w:rPr>
        <w:rFonts w:hint="default"/>
        <w:lang w:val="en-US" w:eastAsia="en-US" w:bidi="ar-SA"/>
      </w:rPr>
    </w:lvl>
    <w:lvl w:ilvl="7" w:tentative="0">
      <w:start w:val="0"/>
      <w:numFmt w:val="bullet"/>
      <w:lvlText w:val="•"/>
      <w:lvlJc w:val="left"/>
      <w:pPr>
        <w:ind w:left="7066" w:hanging="360"/>
      </w:pPr>
      <w:rPr>
        <w:rFonts w:hint="default"/>
        <w:lang w:val="en-US" w:eastAsia="en-US" w:bidi="ar-SA"/>
      </w:rPr>
    </w:lvl>
    <w:lvl w:ilvl="8" w:tentative="0">
      <w:start w:val="0"/>
      <w:numFmt w:val="bullet"/>
      <w:lvlText w:val="•"/>
      <w:lvlJc w:val="left"/>
      <w:pPr>
        <w:ind w:left="8104" w:hanging="360"/>
      </w:pPr>
      <w:rPr>
        <w:rFonts w:hint="default"/>
        <w:lang w:val="en-US" w:eastAsia="en-US" w:bidi="ar-SA"/>
      </w:rPr>
    </w:lvl>
  </w:abstractNum>
  <w:abstractNum w:abstractNumId="1">
    <w:nsid w:val="CF092B84"/>
    <w:multiLevelType w:val="multilevel"/>
    <w:tmpl w:val="CF092B84"/>
    <w:lvl w:ilvl="0" w:tentative="0">
      <w:start w:val="1"/>
      <w:numFmt w:val="decimal"/>
      <w:lvlText w:val="%1."/>
      <w:lvlJc w:val="left"/>
      <w:pPr>
        <w:ind w:left="840"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tentative="0">
      <w:start w:val="0"/>
      <w:numFmt w:val="bullet"/>
      <w:lvlText w:val="•"/>
      <w:lvlJc w:val="left"/>
      <w:pPr>
        <w:ind w:left="1774" w:hanging="360"/>
      </w:pPr>
      <w:rPr>
        <w:rFonts w:hint="default"/>
        <w:lang w:val="en-US" w:eastAsia="en-US" w:bidi="ar-SA"/>
      </w:rPr>
    </w:lvl>
    <w:lvl w:ilvl="2" w:tentative="0">
      <w:start w:val="0"/>
      <w:numFmt w:val="bullet"/>
      <w:lvlText w:val="•"/>
      <w:lvlJc w:val="left"/>
      <w:pPr>
        <w:ind w:left="2708" w:hanging="360"/>
      </w:pPr>
      <w:rPr>
        <w:rFonts w:hint="default"/>
        <w:lang w:val="en-US" w:eastAsia="en-US" w:bidi="ar-SA"/>
      </w:rPr>
    </w:lvl>
    <w:lvl w:ilvl="3" w:tentative="0">
      <w:start w:val="0"/>
      <w:numFmt w:val="bullet"/>
      <w:lvlText w:val="•"/>
      <w:lvlJc w:val="left"/>
      <w:pPr>
        <w:ind w:left="3642" w:hanging="360"/>
      </w:pPr>
      <w:rPr>
        <w:rFonts w:hint="default"/>
        <w:lang w:val="en-US" w:eastAsia="en-US" w:bidi="ar-SA"/>
      </w:rPr>
    </w:lvl>
    <w:lvl w:ilvl="4" w:tentative="0">
      <w:start w:val="0"/>
      <w:numFmt w:val="bullet"/>
      <w:lvlText w:val="•"/>
      <w:lvlJc w:val="left"/>
      <w:pPr>
        <w:ind w:left="4576" w:hanging="360"/>
      </w:pPr>
      <w:rPr>
        <w:rFonts w:hint="default"/>
        <w:lang w:val="en-US" w:eastAsia="en-US" w:bidi="ar-SA"/>
      </w:rPr>
    </w:lvl>
    <w:lvl w:ilvl="5" w:tentative="0">
      <w:start w:val="0"/>
      <w:numFmt w:val="bullet"/>
      <w:lvlText w:val="•"/>
      <w:lvlJc w:val="left"/>
      <w:pPr>
        <w:ind w:left="5510" w:hanging="360"/>
      </w:pPr>
      <w:rPr>
        <w:rFonts w:hint="default"/>
        <w:lang w:val="en-US" w:eastAsia="en-US" w:bidi="ar-SA"/>
      </w:rPr>
    </w:lvl>
    <w:lvl w:ilvl="6" w:tentative="0">
      <w:start w:val="0"/>
      <w:numFmt w:val="bullet"/>
      <w:lvlText w:val="•"/>
      <w:lvlJc w:val="left"/>
      <w:pPr>
        <w:ind w:left="6444" w:hanging="360"/>
      </w:pPr>
      <w:rPr>
        <w:rFonts w:hint="default"/>
        <w:lang w:val="en-US" w:eastAsia="en-US" w:bidi="ar-SA"/>
      </w:rPr>
    </w:lvl>
    <w:lvl w:ilvl="7" w:tentative="0">
      <w:start w:val="0"/>
      <w:numFmt w:val="bullet"/>
      <w:lvlText w:val="•"/>
      <w:lvlJc w:val="left"/>
      <w:pPr>
        <w:ind w:left="7378" w:hanging="360"/>
      </w:pPr>
      <w:rPr>
        <w:rFonts w:hint="default"/>
        <w:lang w:val="en-US" w:eastAsia="en-US" w:bidi="ar-SA"/>
      </w:rPr>
    </w:lvl>
    <w:lvl w:ilvl="8" w:tentative="0">
      <w:start w:val="0"/>
      <w:numFmt w:val="bullet"/>
      <w:lvlText w:val="•"/>
      <w:lvlJc w:val="left"/>
      <w:pPr>
        <w:ind w:left="8312" w:hanging="360"/>
      </w:pPr>
      <w:rPr>
        <w:rFonts w:hint="default"/>
        <w:lang w:val="en-US" w:eastAsia="en-US" w:bidi="ar-SA"/>
      </w:rPr>
    </w:lvl>
  </w:abstractNum>
  <w:abstractNum w:abstractNumId="2">
    <w:nsid w:val="0053208E"/>
    <w:multiLevelType w:val="multilevel"/>
    <w:tmpl w:val="0053208E"/>
    <w:lvl w:ilvl="0" w:tentative="0">
      <w:start w:val="1"/>
      <w:numFmt w:val="decimal"/>
      <w:lvlText w:val="%1."/>
      <w:lvlJc w:val="left"/>
      <w:pPr>
        <w:ind w:left="840"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tentative="0">
      <w:start w:val="0"/>
      <w:numFmt w:val="bullet"/>
      <w:lvlText w:val="•"/>
      <w:lvlJc w:val="left"/>
      <w:pPr>
        <w:ind w:left="1774" w:hanging="360"/>
      </w:pPr>
      <w:rPr>
        <w:rFonts w:hint="default"/>
        <w:lang w:val="en-US" w:eastAsia="en-US" w:bidi="ar-SA"/>
      </w:rPr>
    </w:lvl>
    <w:lvl w:ilvl="2" w:tentative="0">
      <w:start w:val="0"/>
      <w:numFmt w:val="bullet"/>
      <w:lvlText w:val="•"/>
      <w:lvlJc w:val="left"/>
      <w:pPr>
        <w:ind w:left="2708" w:hanging="360"/>
      </w:pPr>
      <w:rPr>
        <w:rFonts w:hint="default"/>
        <w:lang w:val="en-US" w:eastAsia="en-US" w:bidi="ar-SA"/>
      </w:rPr>
    </w:lvl>
    <w:lvl w:ilvl="3" w:tentative="0">
      <w:start w:val="0"/>
      <w:numFmt w:val="bullet"/>
      <w:lvlText w:val="•"/>
      <w:lvlJc w:val="left"/>
      <w:pPr>
        <w:ind w:left="3642" w:hanging="360"/>
      </w:pPr>
      <w:rPr>
        <w:rFonts w:hint="default"/>
        <w:lang w:val="en-US" w:eastAsia="en-US" w:bidi="ar-SA"/>
      </w:rPr>
    </w:lvl>
    <w:lvl w:ilvl="4" w:tentative="0">
      <w:start w:val="0"/>
      <w:numFmt w:val="bullet"/>
      <w:lvlText w:val="•"/>
      <w:lvlJc w:val="left"/>
      <w:pPr>
        <w:ind w:left="4576" w:hanging="360"/>
      </w:pPr>
      <w:rPr>
        <w:rFonts w:hint="default"/>
        <w:lang w:val="en-US" w:eastAsia="en-US" w:bidi="ar-SA"/>
      </w:rPr>
    </w:lvl>
    <w:lvl w:ilvl="5" w:tentative="0">
      <w:start w:val="0"/>
      <w:numFmt w:val="bullet"/>
      <w:lvlText w:val="•"/>
      <w:lvlJc w:val="left"/>
      <w:pPr>
        <w:ind w:left="5510" w:hanging="360"/>
      </w:pPr>
      <w:rPr>
        <w:rFonts w:hint="default"/>
        <w:lang w:val="en-US" w:eastAsia="en-US" w:bidi="ar-SA"/>
      </w:rPr>
    </w:lvl>
    <w:lvl w:ilvl="6" w:tentative="0">
      <w:start w:val="0"/>
      <w:numFmt w:val="bullet"/>
      <w:lvlText w:val="•"/>
      <w:lvlJc w:val="left"/>
      <w:pPr>
        <w:ind w:left="6444" w:hanging="360"/>
      </w:pPr>
      <w:rPr>
        <w:rFonts w:hint="default"/>
        <w:lang w:val="en-US" w:eastAsia="en-US" w:bidi="ar-SA"/>
      </w:rPr>
    </w:lvl>
    <w:lvl w:ilvl="7" w:tentative="0">
      <w:start w:val="0"/>
      <w:numFmt w:val="bullet"/>
      <w:lvlText w:val="•"/>
      <w:lvlJc w:val="left"/>
      <w:pPr>
        <w:ind w:left="7378" w:hanging="360"/>
      </w:pPr>
      <w:rPr>
        <w:rFonts w:hint="default"/>
        <w:lang w:val="en-US" w:eastAsia="en-US" w:bidi="ar-SA"/>
      </w:rPr>
    </w:lvl>
    <w:lvl w:ilvl="8" w:tentative="0">
      <w:start w:val="0"/>
      <w:numFmt w:val="bullet"/>
      <w:lvlText w:val="•"/>
      <w:lvlJc w:val="left"/>
      <w:pPr>
        <w:ind w:left="8312" w:hanging="360"/>
      </w:pPr>
      <w:rPr>
        <w:rFonts w:hint="default"/>
        <w:lang w:val="en-US" w:eastAsia="en-US" w:bidi="ar-SA"/>
      </w:rPr>
    </w:lvl>
  </w:abstractNum>
  <w:abstractNum w:abstractNumId="3">
    <w:nsid w:val="59ADCABA"/>
    <w:multiLevelType w:val="multilevel"/>
    <w:tmpl w:val="59ADCABA"/>
    <w:lvl w:ilvl="0" w:tentative="0">
      <w:start w:val="1"/>
      <w:numFmt w:val="decimal"/>
      <w:lvlText w:val="%1."/>
      <w:lvlJc w:val="left"/>
      <w:pPr>
        <w:ind w:left="840"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tentative="0">
      <w:start w:val="0"/>
      <w:numFmt w:val="bullet"/>
      <w:lvlText w:val="•"/>
      <w:lvlJc w:val="left"/>
      <w:pPr>
        <w:ind w:left="1774" w:hanging="360"/>
      </w:pPr>
      <w:rPr>
        <w:rFonts w:hint="default"/>
        <w:lang w:val="en-US" w:eastAsia="en-US" w:bidi="ar-SA"/>
      </w:rPr>
    </w:lvl>
    <w:lvl w:ilvl="2" w:tentative="0">
      <w:start w:val="0"/>
      <w:numFmt w:val="bullet"/>
      <w:lvlText w:val="•"/>
      <w:lvlJc w:val="left"/>
      <w:pPr>
        <w:ind w:left="2708" w:hanging="360"/>
      </w:pPr>
      <w:rPr>
        <w:rFonts w:hint="default"/>
        <w:lang w:val="en-US" w:eastAsia="en-US" w:bidi="ar-SA"/>
      </w:rPr>
    </w:lvl>
    <w:lvl w:ilvl="3" w:tentative="0">
      <w:start w:val="0"/>
      <w:numFmt w:val="bullet"/>
      <w:lvlText w:val="•"/>
      <w:lvlJc w:val="left"/>
      <w:pPr>
        <w:ind w:left="3642" w:hanging="360"/>
      </w:pPr>
      <w:rPr>
        <w:rFonts w:hint="default"/>
        <w:lang w:val="en-US" w:eastAsia="en-US" w:bidi="ar-SA"/>
      </w:rPr>
    </w:lvl>
    <w:lvl w:ilvl="4" w:tentative="0">
      <w:start w:val="0"/>
      <w:numFmt w:val="bullet"/>
      <w:lvlText w:val="•"/>
      <w:lvlJc w:val="left"/>
      <w:pPr>
        <w:ind w:left="4576" w:hanging="360"/>
      </w:pPr>
      <w:rPr>
        <w:rFonts w:hint="default"/>
        <w:lang w:val="en-US" w:eastAsia="en-US" w:bidi="ar-SA"/>
      </w:rPr>
    </w:lvl>
    <w:lvl w:ilvl="5" w:tentative="0">
      <w:start w:val="0"/>
      <w:numFmt w:val="bullet"/>
      <w:lvlText w:val="•"/>
      <w:lvlJc w:val="left"/>
      <w:pPr>
        <w:ind w:left="5510" w:hanging="360"/>
      </w:pPr>
      <w:rPr>
        <w:rFonts w:hint="default"/>
        <w:lang w:val="en-US" w:eastAsia="en-US" w:bidi="ar-SA"/>
      </w:rPr>
    </w:lvl>
    <w:lvl w:ilvl="6" w:tentative="0">
      <w:start w:val="0"/>
      <w:numFmt w:val="bullet"/>
      <w:lvlText w:val="•"/>
      <w:lvlJc w:val="left"/>
      <w:pPr>
        <w:ind w:left="6444" w:hanging="360"/>
      </w:pPr>
      <w:rPr>
        <w:rFonts w:hint="default"/>
        <w:lang w:val="en-US" w:eastAsia="en-US" w:bidi="ar-SA"/>
      </w:rPr>
    </w:lvl>
    <w:lvl w:ilvl="7" w:tentative="0">
      <w:start w:val="0"/>
      <w:numFmt w:val="bullet"/>
      <w:lvlText w:val="•"/>
      <w:lvlJc w:val="left"/>
      <w:pPr>
        <w:ind w:left="7378" w:hanging="360"/>
      </w:pPr>
      <w:rPr>
        <w:rFonts w:hint="default"/>
        <w:lang w:val="en-US" w:eastAsia="en-US" w:bidi="ar-SA"/>
      </w:rPr>
    </w:lvl>
    <w:lvl w:ilvl="8" w:tentative="0">
      <w:start w:val="0"/>
      <w:numFmt w:val="bullet"/>
      <w:lvlText w:val="•"/>
      <w:lvlJc w:val="left"/>
      <w:pPr>
        <w:ind w:left="8312"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433369B"/>
    <w:rsid w:val="43EC2CB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59"/>
      <w:ind w:left="270" w:right="852"/>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qFormat/>
    <w:uiPriority w:val="1"/>
    <w:pPr>
      <w:ind w:left="120"/>
      <w:outlineLvl w:val="2"/>
    </w:pPr>
    <w:rPr>
      <w:rFonts w:ascii="Times New Roman" w:hAnsi="Times New Roman" w:eastAsia="Times New Roman" w:cs="Times New Roman"/>
      <w:b/>
      <w:bCs/>
      <w:sz w:val="28"/>
      <w:szCs w:val="28"/>
      <w:lang w:val="en-US" w:eastAsia="en-US" w:bidi="ar-SA"/>
    </w:rPr>
  </w:style>
  <w:style w:type="character" w:default="1" w:styleId="4">
    <w:name w:val="Default Paragraph Font"/>
    <w:semiHidden/>
    <w:unhideWhenUsed/>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8"/>
      <w:szCs w:val="28"/>
      <w:lang w:val="en-US"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840" w:hanging="360"/>
    </w:pPr>
    <w:rPr>
      <w:rFonts w:ascii="Times New Roman" w:hAnsi="Times New Roman" w:eastAsia="Times New Roman" w:cs="Times New Roman"/>
      <w:lang w:val="en-US" w:eastAsia="en-US" w:bidi="ar-SA"/>
    </w:rPr>
  </w:style>
  <w:style w:type="paragraph" w:customStyle="1" w:styleId="9">
    <w:name w:val="Table Paragraph"/>
    <w:basedOn w:val="1"/>
    <w:qFormat/>
    <w:uiPriority w:val="1"/>
    <w:pPr>
      <w:spacing w:before="4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27</TotalTime>
  <ScaleCrop>false</ScaleCrop>
  <LinksUpToDate>false</LinksUpToDate>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2024-03-25T15:49:00Z</dcterms:created>
  <dc:creator>SUDIREDDY Raghavender</dc:creator>
  <cp:lastModifiedBy>Chaitanya Durgesh</cp:lastModifiedBy>
  <dcterms:modified xsi:type="dcterms:W3CDTF">2024-03-25T16:18:55Z</dcterms:modified>
  <dc:title>Microsoft Word - SE Deliverable2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2023-11-09T00:00:00Z</vt:filetime>
  </property>
  <property fmtid="{D5CDD505-2E9C-101B-9397-08002B2CF9AE}" pid="3" name="LastSaved">
    <vt:filetime>2024-03-25T00:00:00Z</vt:filetime>
  </property>
  <property fmtid="{D5CDD505-2E9C-101B-9397-08002B2CF9AE}" pid="4" name="Producer">
    <vt:lpwstr>Microsoft: Print To PDF</vt:lpwstr>
  </property>
  <property fmtid="{D5CDD505-2E9C-101B-9397-08002B2CF9AE}" pid="5" name="KSOProductBuildVer">
    <vt:lpwstr>1033-12.2.0.13489</vt:lpwstr>
  </property>
  <property fmtid="{D5CDD505-2E9C-101B-9397-08002B2CF9AE}" pid="6" name="ICV">
    <vt:lpwstr>A5E0DCBE6D3244CE91CC3B8A0DB5E883_13</vt:lpwstr>
  </property>
</Properties>
</file>